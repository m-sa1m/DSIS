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F71CD9" w:rsidRDefault="00486B95" w14:paraId="29D6B04F" wp14:textId="77777777">
      <w:pPr>
        <w:spacing w:before="240" w:after="240"/>
        <w:jc w:val="center"/>
        <w:rPr>
          <w:b/>
          <w:bCs/>
          <w:sz w:val="28"/>
          <w:szCs w:val="28"/>
        </w:rPr>
      </w:pPr>
      <w:r>
        <w:rPr>
          <w:b/>
          <w:bCs/>
          <w:noProof/>
          <w:sz w:val="28"/>
          <w:szCs w:val="28"/>
        </w:rPr>
        <w:drawing>
          <wp:inline xmlns:wp14="http://schemas.microsoft.com/office/word/2010/wordprocessingDrawing" distT="114300" distB="114300" distL="114300" distR="114300" wp14:anchorId="7485E8ED" wp14:editId="7777777">
            <wp:extent cx="2257425" cy="2124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2257425" cy="2124075"/>
                    </a:xfrm>
                    <a:prstGeom prst="rect">
                      <a:avLst/>
                    </a:prstGeom>
                  </pic:spPr>
                </pic:pic>
              </a:graphicData>
            </a:graphic>
          </wp:inline>
        </w:drawing>
      </w:r>
      <w:r>
        <w:rPr>
          <w:b/>
          <w:bCs/>
          <w:sz w:val="28"/>
          <w:szCs w:val="28"/>
        </w:rPr>
        <w:t xml:space="preserve"> </w:t>
      </w:r>
    </w:p>
    <w:p xmlns:wp14="http://schemas.microsoft.com/office/word/2010/wordml" w:rsidR="00F71CD9" w:rsidRDefault="00486B95" w14:paraId="4C1AB4ED" wp14:textId="77777777">
      <w:pPr>
        <w:spacing w:before="240" w:after="240"/>
        <w:jc w:val="center"/>
        <w:rPr>
          <w:b/>
          <w:bCs/>
          <w:sz w:val="28"/>
          <w:szCs w:val="28"/>
        </w:rPr>
      </w:pPr>
      <w:r>
        <w:rPr>
          <w:b/>
          <w:bCs/>
          <w:sz w:val="28"/>
          <w:szCs w:val="28"/>
        </w:rPr>
        <w:t>Semester Project Proposal</w:t>
      </w:r>
    </w:p>
    <w:p xmlns:wp14="http://schemas.microsoft.com/office/word/2010/wordml" w:rsidR="00F71CD9" w:rsidRDefault="00486B95" w14:paraId="395F924F" wp14:textId="77777777">
      <w:pPr>
        <w:spacing w:before="240" w:after="240"/>
        <w:rPr>
          <w:b/>
          <w:bCs/>
          <w:sz w:val="24"/>
          <w:szCs w:val="24"/>
        </w:rPr>
      </w:pPr>
      <w:r>
        <w:rPr>
          <w:b/>
          <w:bCs/>
          <w:sz w:val="24"/>
          <w:szCs w:val="24"/>
        </w:rPr>
        <w:t>Semester Project Title</w:t>
      </w:r>
      <w:r>
        <w:rPr>
          <w:sz w:val="24"/>
          <w:szCs w:val="24"/>
        </w:rPr>
        <w:t xml:space="preserve">: </w:t>
      </w:r>
      <w:r>
        <w:rPr>
          <w:b/>
          <w:bCs/>
          <w:sz w:val="24"/>
          <w:szCs w:val="24"/>
        </w:rPr>
        <w:t>Drone Surveillance &amp; Intelligence System</w:t>
      </w:r>
    </w:p>
    <w:p xmlns:wp14="http://schemas.microsoft.com/office/word/2010/wordml" w:rsidR="00F71CD9" w:rsidRDefault="00486B95" w14:paraId="5C0950A9" wp14:textId="77777777">
      <w:pPr>
        <w:spacing w:before="240" w:after="240"/>
        <w:jc w:val="center"/>
        <w:rPr>
          <w:sz w:val="24"/>
          <w:szCs w:val="24"/>
        </w:rPr>
      </w:pPr>
      <w:r>
        <w:rPr>
          <w:b/>
          <w:bCs/>
          <w:sz w:val="28"/>
          <w:szCs w:val="28"/>
        </w:rPr>
        <w:t>Student Details</w:t>
      </w:r>
    </w:p>
    <w:tbl>
      <w:tblPr>
        <w:tblStyle w:val="Style10"/>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Pr>
      <w:tblGrid>
        <w:gridCol w:w="2220"/>
        <w:gridCol w:w="2205"/>
        <w:gridCol w:w="2205"/>
        <w:gridCol w:w="2475"/>
      </w:tblGrid>
      <w:tr xmlns:wp14="http://schemas.microsoft.com/office/word/2010/wordml" w:rsidR="00F71CD9" w14:paraId="758BACAC" wp14:textId="77777777">
        <w:trPr>
          <w:trHeight w:val="285"/>
        </w:trPr>
        <w:tc>
          <w:tcPr>
            <w:tcW w:w="222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0A6959E7" wp14:textId="77777777">
            <w:pPr>
              <w:spacing w:before="240" w:after="240"/>
              <w:rPr>
                <w:b/>
                <w:bCs/>
                <w:sz w:val="24"/>
                <w:szCs w:val="24"/>
              </w:rPr>
            </w:pPr>
            <w:r>
              <w:rPr>
                <w:b/>
                <w:bCs/>
                <w:sz w:val="24"/>
                <w:szCs w:val="24"/>
              </w:rPr>
              <w:t xml:space="preserve"> </w:t>
            </w:r>
          </w:p>
        </w:tc>
        <w:tc>
          <w:tcPr>
            <w:tcW w:w="220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3D0973B8" wp14:textId="77777777">
            <w:pPr>
              <w:spacing w:before="240" w:after="240"/>
              <w:rPr>
                <w:b/>
                <w:bCs/>
                <w:sz w:val="24"/>
                <w:szCs w:val="24"/>
              </w:rPr>
            </w:pPr>
            <w:r>
              <w:rPr>
                <w:b/>
                <w:bCs/>
                <w:sz w:val="24"/>
                <w:szCs w:val="24"/>
              </w:rPr>
              <w:t>Student Name</w:t>
            </w:r>
          </w:p>
        </w:tc>
        <w:tc>
          <w:tcPr>
            <w:tcW w:w="220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7AFB9E71" wp14:textId="77777777">
            <w:pPr>
              <w:spacing w:before="240" w:after="240"/>
              <w:rPr>
                <w:b/>
                <w:bCs/>
                <w:sz w:val="24"/>
                <w:szCs w:val="24"/>
              </w:rPr>
            </w:pPr>
            <w:r>
              <w:rPr>
                <w:b/>
                <w:bCs/>
                <w:sz w:val="24"/>
                <w:szCs w:val="24"/>
              </w:rPr>
              <w:t>Student Reg #</w:t>
            </w:r>
          </w:p>
        </w:tc>
        <w:tc>
          <w:tcPr>
            <w:tcW w:w="24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77BA9B0C" wp14:textId="77777777">
            <w:pPr>
              <w:spacing w:before="240" w:after="240"/>
              <w:rPr>
                <w:b/>
                <w:bCs/>
                <w:sz w:val="24"/>
                <w:szCs w:val="24"/>
              </w:rPr>
            </w:pPr>
            <w:r>
              <w:rPr>
                <w:b/>
                <w:bCs/>
                <w:sz w:val="24"/>
                <w:szCs w:val="24"/>
              </w:rPr>
              <w:t>Student Degree</w:t>
            </w:r>
          </w:p>
        </w:tc>
      </w:tr>
      <w:tr xmlns:wp14="http://schemas.microsoft.com/office/word/2010/wordml" w:rsidR="00F71CD9" w14:paraId="64B9B487" wp14:textId="77777777">
        <w:trPr>
          <w:trHeight w:val="285"/>
        </w:trPr>
        <w:tc>
          <w:tcPr>
            <w:tcW w:w="222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20F7E602" wp14:textId="77777777">
            <w:pPr>
              <w:spacing w:before="240" w:after="240"/>
              <w:rPr>
                <w:b/>
                <w:bCs/>
                <w:sz w:val="24"/>
                <w:szCs w:val="24"/>
              </w:rPr>
            </w:pPr>
            <w:r>
              <w:rPr>
                <w:b/>
                <w:bCs/>
                <w:sz w:val="24"/>
                <w:szCs w:val="24"/>
              </w:rPr>
              <w:t>Student-1</w:t>
            </w:r>
          </w:p>
        </w:tc>
        <w:tc>
          <w:tcPr>
            <w:tcW w:w="220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2319F7C6" wp14:textId="77777777">
            <w:pPr>
              <w:spacing w:before="240" w:after="240"/>
              <w:rPr>
                <w:b/>
                <w:bCs/>
                <w:sz w:val="24"/>
                <w:szCs w:val="24"/>
              </w:rPr>
            </w:pPr>
            <w:r>
              <w:rPr>
                <w:b/>
                <w:bCs/>
                <w:sz w:val="24"/>
                <w:szCs w:val="24"/>
              </w:rPr>
              <w:t xml:space="preserve"> Muhammad Saim</w:t>
            </w:r>
          </w:p>
        </w:tc>
        <w:tc>
          <w:tcPr>
            <w:tcW w:w="220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0D88E676" wp14:textId="77777777">
            <w:pPr>
              <w:spacing w:before="240" w:after="240"/>
              <w:rPr>
                <w:b/>
                <w:bCs/>
                <w:sz w:val="24"/>
                <w:szCs w:val="24"/>
              </w:rPr>
            </w:pPr>
            <w:r>
              <w:rPr>
                <w:b/>
                <w:bCs/>
                <w:sz w:val="24"/>
                <w:szCs w:val="24"/>
              </w:rPr>
              <w:t xml:space="preserve"> 2024453</w:t>
            </w:r>
          </w:p>
        </w:tc>
        <w:tc>
          <w:tcPr>
            <w:tcW w:w="247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rsidR="00F71CD9" w:rsidRDefault="00486B95" w14:paraId="5FEB62C6" wp14:textId="77777777">
            <w:pPr>
              <w:spacing w:before="240" w:after="240"/>
              <w:rPr>
                <w:b/>
                <w:bCs/>
                <w:sz w:val="24"/>
                <w:szCs w:val="24"/>
              </w:rPr>
            </w:pPr>
            <w:r>
              <w:rPr>
                <w:b/>
                <w:bCs/>
                <w:sz w:val="24"/>
                <w:szCs w:val="24"/>
              </w:rPr>
              <w:t xml:space="preserve"> CYS</w:t>
            </w:r>
          </w:p>
        </w:tc>
      </w:tr>
    </w:tbl>
    <w:p xmlns:wp14="http://schemas.microsoft.com/office/word/2010/wordml" w:rsidR="00F71CD9" w:rsidRDefault="00486B95" w14:paraId="100C5B58" wp14:textId="77777777">
      <w:pPr>
        <w:spacing w:before="100" w:after="100"/>
        <w:rPr>
          <w:b/>
          <w:bCs/>
          <w:sz w:val="36"/>
          <w:szCs w:val="36"/>
        </w:rPr>
      </w:pPr>
      <w:r>
        <w:rPr>
          <w:b/>
          <w:bCs/>
          <w:sz w:val="36"/>
          <w:szCs w:val="36"/>
        </w:rPr>
        <w:t xml:space="preserve"> </w:t>
      </w:r>
    </w:p>
    <w:p xmlns:wp14="http://schemas.microsoft.com/office/word/2010/wordml" w:rsidR="00F71CD9" w:rsidRDefault="00486B95" w14:paraId="32A36C38" wp14:textId="77777777">
      <w:pPr>
        <w:spacing w:before="100" w:after="100"/>
        <w:rPr>
          <w:b/>
          <w:bCs/>
          <w:sz w:val="36"/>
          <w:szCs w:val="36"/>
        </w:rPr>
      </w:pPr>
      <w:r>
        <w:rPr>
          <w:b/>
          <w:bCs/>
          <w:sz w:val="36"/>
          <w:szCs w:val="36"/>
        </w:rPr>
        <w:t>1. Introduction</w:t>
      </w:r>
    </w:p>
    <w:p xmlns:wp14="http://schemas.microsoft.com/office/word/2010/wordml" w:rsidR="00F71CD9" w:rsidRDefault="00486B95" w14:paraId="1A2E8339" wp14:textId="77777777">
      <w:pPr>
        <w:spacing w:before="100" w:after="100"/>
        <w:rPr>
          <w:b/>
          <w:bCs/>
          <w:sz w:val="27"/>
          <w:szCs w:val="27"/>
        </w:rPr>
      </w:pPr>
      <w:r>
        <w:rPr>
          <w:b/>
          <w:bCs/>
          <w:sz w:val="27"/>
          <w:szCs w:val="27"/>
        </w:rPr>
        <w:t>1.1 Project Overview</w:t>
      </w:r>
    </w:p>
    <w:p xmlns:wp14="http://schemas.microsoft.com/office/word/2010/wordml" w:rsidR="00F71CD9" w:rsidP="319F6521" w:rsidRDefault="00486B95" w14:paraId="6811539F" wp14:textId="5F74AE35">
      <w:pPr>
        <w:spacing w:before="100" w:after="100"/>
        <w:rPr>
          <w:sz w:val="24"/>
          <w:szCs w:val="24"/>
          <w:lang w:val="en-US"/>
        </w:rPr>
      </w:pPr>
      <w:r>
        <w:rPr>
          <w:b/>
          <w:bCs/>
          <w:sz w:val="24"/>
          <w:szCs w:val="24"/>
        </w:rPr>
        <w:tab/>
      </w:r>
      <w:r w:rsidRPr="319F6521" w:rsidR="00486B95">
        <w:rPr>
          <w:sz w:val="24"/>
          <w:szCs w:val="24"/>
          <w:lang w:val="en-US"/>
        </w:rPr>
        <w:t xml:space="preserve">Drone Surveillance &amp; Intelligence </w:t>
      </w:r>
      <w:r w:rsidRPr="319F6521" w:rsidR="519303A4">
        <w:rPr>
          <w:sz w:val="24"/>
          <w:szCs w:val="24"/>
          <w:lang w:val="en-US"/>
        </w:rPr>
        <w:t>System is</w:t>
      </w:r>
      <w:r w:rsidRPr="319F6521" w:rsidR="00486B95">
        <w:rPr>
          <w:sz w:val="24"/>
          <w:szCs w:val="24"/>
          <w:lang w:val="en-US"/>
        </w:rPr>
        <w:t xml:space="preserve"> a scalable, database-centric surveillance platform designed to manage, analyze, and </w:t>
      </w:r>
      <w:r w:rsidRPr="319F6521" w:rsidR="00486B95">
        <w:rPr>
          <w:sz w:val="24"/>
          <w:szCs w:val="24"/>
          <w:lang w:val="en-US"/>
        </w:rPr>
        <w:t>optimize</w:t>
      </w:r>
      <w:r w:rsidRPr="319F6521" w:rsidR="00486B95">
        <w:rPr>
          <w:sz w:val="24"/>
          <w:szCs w:val="24"/>
          <w:lang w:val="en-US"/>
        </w:rPr>
        <w:t xml:space="preserve"> drone-based monitoring operations for smart campuses, borders, smart cities, and industrial infrastructures. This project aims to design and implement a database-driven drone surveillance system that efficiently handles drone fleet management, real-time detection logging, alert generation, incident tracking, predictive analytics, and performance optimization.</w:t>
      </w:r>
    </w:p>
    <w:p xmlns:wp14="http://schemas.microsoft.com/office/word/2010/wordml" w:rsidR="00F71CD9" w:rsidRDefault="00486B95" w14:paraId="21316EF5" wp14:textId="77777777">
      <w:pPr>
        <w:spacing w:before="240" w:after="240"/>
        <w:rPr>
          <w:sz w:val="24"/>
          <w:szCs w:val="24"/>
        </w:rPr>
      </w:pPr>
      <w:r>
        <w:rPr>
          <w:sz w:val="24"/>
          <w:szCs w:val="24"/>
        </w:rPr>
        <w:t>The system emphasizes advanced relational modeling, normalization, indexing strategies, partitioning, transaction management, and secure access control while ensuring scalability and future integration with AI-driven surveillance systems.</w:t>
      </w:r>
    </w:p>
    <w:p xmlns:wp14="http://schemas.microsoft.com/office/word/2010/wordml" w:rsidR="00F71CD9" w:rsidRDefault="00F71CD9" w14:paraId="672A6659" wp14:textId="77777777">
      <w:pPr>
        <w:spacing w:before="100" w:after="100"/>
        <w:rPr>
          <w:b/>
          <w:bCs/>
          <w:sz w:val="24"/>
          <w:szCs w:val="24"/>
        </w:rPr>
      </w:pPr>
    </w:p>
    <w:p xmlns:wp14="http://schemas.microsoft.com/office/word/2010/wordml" w:rsidR="00F71CD9" w:rsidRDefault="00486B95" w14:paraId="331C8870" wp14:textId="77777777">
      <w:pPr>
        <w:spacing w:before="100" w:after="100"/>
        <w:rPr>
          <w:b/>
          <w:bCs/>
          <w:sz w:val="27"/>
          <w:szCs w:val="27"/>
        </w:rPr>
      </w:pPr>
      <w:r>
        <w:rPr>
          <w:b/>
          <w:bCs/>
          <w:sz w:val="27"/>
          <w:szCs w:val="27"/>
        </w:rPr>
        <w:t>1.2 Objectives</w:t>
      </w:r>
    </w:p>
    <w:p xmlns:wp14="http://schemas.microsoft.com/office/word/2010/wordml" w:rsidR="00F71CD9" w:rsidRDefault="00486B95" w14:paraId="2AF8EFE7" wp14:textId="635997DD">
      <w:pPr>
        <w:numPr>
          <w:ilvl w:val="0"/>
          <w:numId w:val="1"/>
        </w:numPr>
        <w:spacing w:before="100"/>
        <w:rPr>
          <w:sz w:val="24"/>
          <w:szCs w:val="24"/>
        </w:rPr>
      </w:pPr>
      <w:r w:rsidRPr="72B36F65" w:rsidR="00486B95">
        <w:rPr>
          <w:sz w:val="24"/>
          <w:szCs w:val="24"/>
        </w:rPr>
        <w:t xml:space="preserve">To design a fully normalized relational database schema </w:t>
      </w:r>
      <w:r w:rsidRPr="72B36F65" w:rsidR="68B4D943">
        <w:rPr>
          <w:sz w:val="24"/>
          <w:szCs w:val="24"/>
        </w:rPr>
        <w:t>（up to BCNF where applicable）</w:t>
      </w:r>
      <w:r w:rsidRPr="72B36F65" w:rsidR="00486B95">
        <w:rPr>
          <w:sz w:val="24"/>
          <w:szCs w:val="24"/>
        </w:rPr>
        <w:t>.</w:t>
      </w:r>
    </w:p>
    <w:p xmlns:wp14="http://schemas.microsoft.com/office/word/2010/wordml" w:rsidR="00F71CD9" w:rsidRDefault="00486B95" w14:paraId="629A49E9" wp14:textId="77777777">
      <w:pPr>
        <w:numPr>
          <w:ilvl w:val="0"/>
          <w:numId w:val="1"/>
        </w:numPr>
        <w:rPr>
          <w:sz w:val="24"/>
          <w:szCs w:val="24"/>
        </w:rPr>
      </w:pPr>
      <w:r>
        <w:rPr>
          <w:sz w:val="24"/>
          <w:szCs w:val="24"/>
        </w:rPr>
        <w:t>To enforce referential integrity using primary keys and foreign key constraints.</w:t>
      </w:r>
    </w:p>
    <w:p xmlns:wp14="http://schemas.microsoft.com/office/word/2010/wordml" w:rsidR="00F71CD9" w:rsidRDefault="00486B95" w14:paraId="34636DB3" wp14:textId="77777777">
      <w:pPr>
        <w:numPr>
          <w:ilvl w:val="0"/>
          <w:numId w:val="1"/>
        </w:numPr>
        <w:rPr>
          <w:sz w:val="24"/>
          <w:szCs w:val="24"/>
        </w:rPr>
      </w:pPr>
      <w:r>
        <w:rPr>
          <w:sz w:val="24"/>
          <w:szCs w:val="24"/>
        </w:rPr>
        <w:t>To implement real-time alert generation using database triggers.</w:t>
      </w:r>
    </w:p>
    <w:p xmlns:wp14="http://schemas.microsoft.com/office/word/2010/wordml" w:rsidR="00F71CD9" w:rsidRDefault="00486B95" w14:paraId="7259ACC3" wp14:textId="77777777">
      <w:pPr>
        <w:numPr>
          <w:ilvl w:val="0"/>
          <w:numId w:val="1"/>
        </w:numPr>
        <w:rPr>
          <w:sz w:val="24"/>
          <w:szCs w:val="24"/>
        </w:rPr>
      </w:pPr>
      <w:r>
        <w:rPr>
          <w:sz w:val="24"/>
          <w:szCs w:val="24"/>
        </w:rPr>
        <w:t>To support multi-drone fleet management and surveillance zone monitoring.</w:t>
      </w:r>
    </w:p>
    <w:p xmlns:wp14="http://schemas.microsoft.com/office/word/2010/wordml" w:rsidR="00F71CD9" w:rsidRDefault="00486B95" w14:paraId="6AB7D27A" wp14:textId="77777777">
      <w:pPr>
        <w:numPr>
          <w:ilvl w:val="0"/>
          <w:numId w:val="1"/>
        </w:numPr>
        <w:rPr>
          <w:sz w:val="24"/>
          <w:szCs w:val="24"/>
        </w:rPr>
      </w:pPr>
      <w:r>
        <w:rPr>
          <w:sz w:val="24"/>
          <w:szCs w:val="24"/>
        </w:rPr>
        <w:t>To design database partitioning strategies for handling large-scale detection datasets.</w:t>
      </w:r>
    </w:p>
    <w:p xmlns:wp14="http://schemas.microsoft.com/office/word/2010/wordml" w:rsidR="00F71CD9" w:rsidRDefault="00486B95" w14:paraId="4D48BA7E" wp14:textId="77777777">
      <w:pPr>
        <w:numPr>
          <w:ilvl w:val="0"/>
          <w:numId w:val="1"/>
        </w:numPr>
        <w:rPr>
          <w:sz w:val="24"/>
          <w:szCs w:val="24"/>
        </w:rPr>
      </w:pPr>
      <w:r>
        <w:rPr>
          <w:sz w:val="24"/>
          <w:szCs w:val="24"/>
        </w:rPr>
        <w:t>To implement indexing strategies for query performance optimization.</w:t>
      </w:r>
    </w:p>
    <w:p xmlns:wp14="http://schemas.microsoft.com/office/word/2010/wordml" w:rsidR="00F71CD9" w:rsidRDefault="00486B95" w14:paraId="77A4F90B" wp14:textId="77777777">
      <w:pPr>
        <w:numPr>
          <w:ilvl w:val="0"/>
          <w:numId w:val="1"/>
        </w:numPr>
        <w:rPr>
          <w:sz w:val="24"/>
          <w:szCs w:val="24"/>
        </w:rPr>
      </w:pPr>
      <w:r>
        <w:rPr>
          <w:sz w:val="24"/>
          <w:szCs w:val="24"/>
        </w:rPr>
        <w:t>To design stored procedures for automated report generation.</w:t>
      </w:r>
    </w:p>
    <w:p xmlns:wp14="http://schemas.microsoft.com/office/word/2010/wordml" w:rsidR="00F71CD9" w:rsidRDefault="00486B95" w14:paraId="53CB1622" wp14:textId="77777777">
      <w:pPr>
        <w:numPr>
          <w:ilvl w:val="0"/>
          <w:numId w:val="1"/>
        </w:numPr>
        <w:spacing w:after="100"/>
        <w:rPr>
          <w:sz w:val="24"/>
          <w:szCs w:val="24"/>
        </w:rPr>
      </w:pPr>
      <w:r>
        <w:rPr>
          <w:sz w:val="24"/>
          <w:szCs w:val="24"/>
        </w:rPr>
        <w:t>To ensure scalability, reliability, concurrency control, and data consistency.</w:t>
      </w:r>
    </w:p>
    <w:p xmlns:wp14="http://schemas.microsoft.com/office/word/2010/wordml" w:rsidR="00F71CD9" w:rsidRDefault="00486B95" w14:paraId="3C886511" wp14:textId="373EB10F">
      <w:pPr>
        <w:spacing w:before="100" w:after="100"/>
        <w:rPr>
          <w:b w:val="1"/>
          <w:bCs w:val="1"/>
          <w:sz w:val="36"/>
          <w:szCs w:val="36"/>
        </w:rPr>
      </w:pPr>
      <w:r w:rsidRPr="72B36F65" w:rsidR="00486B95">
        <w:rPr>
          <w:b w:val="1"/>
          <w:bCs w:val="1"/>
          <w:sz w:val="36"/>
          <w:szCs w:val="36"/>
        </w:rPr>
        <w:t xml:space="preserve">2. Roadmap </w:t>
      </w:r>
      <w:r w:rsidRPr="72B36F65" w:rsidR="0150C7D9">
        <w:rPr>
          <w:b w:val="1"/>
          <w:bCs w:val="1"/>
          <w:sz w:val="36"/>
          <w:szCs w:val="36"/>
        </w:rPr>
        <w:t>（Project Lifecycle）</w:t>
      </w:r>
    </w:p>
    <w:p xmlns:wp14="http://schemas.microsoft.com/office/word/2010/wordml" w:rsidR="00F71CD9" w:rsidRDefault="00486B95" w14:paraId="0668A6BF" wp14:textId="77777777">
      <w:pPr>
        <w:spacing w:before="100" w:after="100"/>
        <w:rPr>
          <w:b/>
          <w:bCs/>
          <w:sz w:val="27"/>
          <w:szCs w:val="27"/>
        </w:rPr>
      </w:pPr>
      <w:r>
        <w:rPr>
          <w:b/>
          <w:bCs/>
          <w:sz w:val="27"/>
          <w:szCs w:val="27"/>
        </w:rPr>
        <w:t>2.1 Phase 1: Planning &amp; Requirements Gathering</w:t>
      </w:r>
    </w:p>
    <w:p xmlns:wp14="http://schemas.microsoft.com/office/word/2010/wordml" w:rsidR="00F71CD9" w:rsidRDefault="00486B95" w14:paraId="7F7A5567" wp14:textId="77777777">
      <w:pPr>
        <w:numPr>
          <w:ilvl w:val="0"/>
          <w:numId w:val="2"/>
        </w:numPr>
        <w:spacing w:before="100"/>
        <w:rPr>
          <w:sz w:val="24"/>
          <w:szCs w:val="24"/>
        </w:rPr>
      </w:pPr>
      <w:r>
        <w:rPr>
          <w:sz w:val="24"/>
          <w:szCs w:val="24"/>
        </w:rPr>
        <w:t>Define the scope of the drone surveillance intelligence system.</w:t>
      </w:r>
    </w:p>
    <w:p xmlns:wp14="http://schemas.microsoft.com/office/word/2010/wordml" w:rsidR="00F71CD9" w:rsidRDefault="00486B95" w14:paraId="7E289BD5" wp14:textId="77777777">
      <w:pPr>
        <w:numPr>
          <w:ilvl w:val="0"/>
          <w:numId w:val="2"/>
        </w:numPr>
        <w:rPr>
          <w:sz w:val="24"/>
          <w:szCs w:val="24"/>
        </w:rPr>
      </w:pPr>
      <w:r>
        <w:rPr>
          <w:sz w:val="24"/>
          <w:szCs w:val="24"/>
        </w:rPr>
        <w:t>Gather functional &amp; non-functional requirements.</w:t>
      </w:r>
    </w:p>
    <w:p xmlns:wp14="http://schemas.microsoft.com/office/word/2010/wordml" w:rsidR="00F71CD9" w:rsidRDefault="00486B95" w14:paraId="29436057" wp14:textId="77777777">
      <w:pPr>
        <w:numPr>
          <w:ilvl w:val="0"/>
          <w:numId w:val="2"/>
        </w:numPr>
        <w:rPr>
          <w:sz w:val="24"/>
          <w:szCs w:val="24"/>
        </w:rPr>
      </w:pPr>
      <w:r>
        <w:rPr>
          <w:sz w:val="24"/>
          <w:szCs w:val="24"/>
        </w:rPr>
        <w:t>Identify stakeholders (security administrators, drone operators, analysts).</w:t>
      </w:r>
    </w:p>
    <w:p xmlns:wp14="http://schemas.microsoft.com/office/word/2010/wordml" w:rsidR="00F71CD9" w:rsidRDefault="00486B95" w14:paraId="48BDE283" wp14:textId="77777777">
      <w:pPr>
        <w:numPr>
          <w:ilvl w:val="0"/>
          <w:numId w:val="2"/>
        </w:numPr>
        <w:rPr>
          <w:sz w:val="24"/>
          <w:szCs w:val="24"/>
        </w:rPr>
      </w:pPr>
      <w:r>
        <w:rPr>
          <w:sz w:val="24"/>
          <w:szCs w:val="24"/>
        </w:rPr>
        <w:t>Define system constraints and assumptions.</w:t>
      </w:r>
    </w:p>
    <w:p xmlns:wp14="http://schemas.microsoft.com/office/word/2010/wordml" w:rsidR="00F71CD9" w:rsidRDefault="00486B95" w14:paraId="47B4C302" wp14:textId="77777777">
      <w:pPr>
        <w:numPr>
          <w:ilvl w:val="0"/>
          <w:numId w:val="2"/>
        </w:numPr>
        <w:rPr>
          <w:sz w:val="24"/>
          <w:szCs w:val="24"/>
        </w:rPr>
      </w:pPr>
      <w:r>
        <w:rPr>
          <w:sz w:val="24"/>
          <w:szCs w:val="24"/>
        </w:rPr>
        <w:t>Choose DBMS, frameworks, and tools.</w:t>
      </w:r>
    </w:p>
    <w:p xmlns:wp14="http://schemas.microsoft.com/office/word/2010/wordml" w:rsidR="00F71CD9" w:rsidRDefault="00486B95" w14:paraId="2E5DD194" wp14:textId="77777777">
      <w:pPr>
        <w:numPr>
          <w:ilvl w:val="0"/>
          <w:numId w:val="2"/>
        </w:numPr>
        <w:spacing w:after="100"/>
        <w:rPr>
          <w:sz w:val="24"/>
          <w:szCs w:val="24"/>
        </w:rPr>
      </w:pPr>
      <w:r>
        <w:rPr>
          <w:sz w:val="24"/>
          <w:szCs w:val="24"/>
        </w:rPr>
        <w:t>Set up JIRA for task tracking.</w:t>
      </w:r>
    </w:p>
    <w:p xmlns:wp14="http://schemas.microsoft.com/office/word/2010/wordml" w:rsidR="00F71CD9" w:rsidRDefault="00486B95" w14:paraId="01AF688F" wp14:textId="77777777">
      <w:pPr>
        <w:spacing w:before="100" w:after="100"/>
        <w:rPr>
          <w:b/>
          <w:bCs/>
          <w:sz w:val="27"/>
          <w:szCs w:val="27"/>
        </w:rPr>
      </w:pPr>
      <w:r>
        <w:rPr>
          <w:b/>
          <w:bCs/>
          <w:sz w:val="27"/>
          <w:szCs w:val="27"/>
        </w:rPr>
        <w:t>2.2 Phase 2: Database Design</w:t>
      </w:r>
    </w:p>
    <w:p xmlns:wp14="http://schemas.microsoft.com/office/word/2010/wordml" w:rsidR="00F71CD9" w:rsidRDefault="00486B95" w14:paraId="00D9C007" wp14:textId="77777777">
      <w:pPr>
        <w:spacing w:before="100" w:after="100"/>
        <w:ind w:left="1080" w:hanging="360"/>
        <w:rPr>
          <w:sz w:val="24"/>
          <w:szCs w:val="24"/>
        </w:rPr>
      </w:pPr>
      <w:r>
        <w:rPr>
          <w:b/>
          <w:bCs/>
          <w:sz w:val="20"/>
          <w:szCs w:val="20"/>
        </w:rPr>
        <w:t xml:space="preserve">· </w:t>
      </w:r>
      <w:r>
        <w:rPr>
          <w:b/>
          <w:bCs/>
          <w:sz w:val="24"/>
          <w:szCs w:val="24"/>
        </w:rPr>
        <w:t>ER Model Creation:</w:t>
      </w:r>
      <w:r>
        <w:rPr>
          <w:sz w:val="24"/>
          <w:szCs w:val="24"/>
        </w:rPr>
        <w:t xml:space="preserve"> Identify entities, attributes, relationships, and constraints.</w:t>
      </w:r>
    </w:p>
    <w:p xmlns:wp14="http://schemas.microsoft.com/office/word/2010/wordml" w:rsidR="00F71CD9" w:rsidRDefault="00486B95" w14:paraId="3AA2A2C1" wp14:textId="77777777">
      <w:pPr>
        <w:spacing w:before="100" w:after="100"/>
        <w:ind w:left="1080" w:hanging="360"/>
        <w:rPr>
          <w:sz w:val="24"/>
          <w:szCs w:val="24"/>
        </w:rPr>
      </w:pPr>
      <w:r>
        <w:rPr>
          <w:b/>
          <w:bCs/>
          <w:sz w:val="20"/>
          <w:szCs w:val="20"/>
        </w:rPr>
        <w:t xml:space="preserve">· </w:t>
      </w:r>
      <w:r>
        <w:rPr>
          <w:b/>
          <w:bCs/>
          <w:sz w:val="24"/>
          <w:szCs w:val="24"/>
        </w:rPr>
        <w:t>Normalization:</w:t>
      </w:r>
      <w:r>
        <w:rPr>
          <w:sz w:val="24"/>
          <w:szCs w:val="24"/>
        </w:rPr>
        <w:t xml:space="preserve"> Avoid redundancy and ensure efficient storage.</w:t>
      </w:r>
    </w:p>
    <w:p xmlns:wp14="http://schemas.microsoft.com/office/word/2010/wordml" w:rsidR="00F71CD9" w:rsidRDefault="00486B95" w14:paraId="21F72AAA" wp14:textId="77777777">
      <w:pPr>
        <w:spacing w:before="100" w:after="100"/>
        <w:ind w:left="1080" w:hanging="360"/>
        <w:rPr>
          <w:b/>
          <w:bCs/>
          <w:sz w:val="24"/>
          <w:szCs w:val="24"/>
        </w:rPr>
      </w:pPr>
      <w:r>
        <w:rPr>
          <w:b/>
          <w:bCs/>
          <w:sz w:val="20"/>
          <w:szCs w:val="20"/>
        </w:rPr>
        <w:t xml:space="preserve">· </w:t>
      </w:r>
      <w:r>
        <w:rPr>
          <w:b/>
          <w:bCs/>
          <w:sz w:val="24"/>
          <w:szCs w:val="24"/>
        </w:rPr>
        <w:t>Schema Design:</w:t>
      </w:r>
    </w:p>
    <w:p xmlns:wp14="http://schemas.microsoft.com/office/word/2010/wordml" w:rsidR="00F71CD9" w:rsidRDefault="00486B95" w14:paraId="7F96B387" wp14:textId="77777777">
      <w:pPr>
        <w:numPr>
          <w:ilvl w:val="0"/>
          <w:numId w:val="3"/>
        </w:numPr>
        <w:spacing w:before="100"/>
        <w:rPr>
          <w:sz w:val="24"/>
          <w:szCs w:val="24"/>
        </w:rPr>
      </w:pPr>
      <w:r>
        <w:rPr>
          <w:b/>
          <w:bCs/>
          <w:sz w:val="24"/>
          <w:szCs w:val="24"/>
        </w:rPr>
        <w:t>Tables</w:t>
      </w:r>
      <w:r>
        <w:rPr>
          <w:sz w:val="24"/>
          <w:szCs w:val="24"/>
        </w:rPr>
        <w:t xml:space="preserve"> </w:t>
      </w:r>
      <w:r>
        <w:rPr>
          <w:b/>
          <w:bCs/>
          <w:sz w:val="24"/>
          <w:szCs w:val="24"/>
        </w:rPr>
        <w:t xml:space="preserve">for: </w:t>
      </w:r>
      <w:r>
        <w:rPr>
          <w:sz w:val="24"/>
          <w:szCs w:val="24"/>
        </w:rPr>
        <w:t>Users, Roles, Permissions, Drones, Drone_Status, Drone_Health_Log, Surveillance_Zones, Zone_Risk_Profile, Flight_Missions, Flight_Logs, Live_Location_Tracking, Detected_Objects, Object_Categories, Alerts, Alert_Escalation_Log, Incident_Reports, Evidence_Storage, Video_Metadata, Weather_Data, Predictive_Analytics_Log, Audit_Log.</w:t>
      </w:r>
    </w:p>
    <w:p xmlns:wp14="http://schemas.microsoft.com/office/word/2010/wordml" w:rsidR="00F71CD9" w:rsidRDefault="00486B95" w14:paraId="1499F362" wp14:textId="77777777">
      <w:pPr>
        <w:numPr>
          <w:ilvl w:val="0"/>
          <w:numId w:val="3"/>
        </w:numPr>
        <w:spacing w:after="100"/>
        <w:rPr>
          <w:sz w:val="24"/>
          <w:szCs w:val="24"/>
        </w:rPr>
      </w:pPr>
      <w:r>
        <w:rPr>
          <w:b/>
          <w:bCs/>
          <w:sz w:val="24"/>
          <w:szCs w:val="24"/>
        </w:rPr>
        <w:t xml:space="preserve">Relationships: </w:t>
      </w:r>
      <w:r>
        <w:rPr>
          <w:sz w:val="24"/>
          <w:szCs w:val="24"/>
        </w:rPr>
        <w:t>Define one-to-one, one-to-many, and many-to-many relationships using junction tables where required.</w:t>
      </w:r>
    </w:p>
    <w:p xmlns:wp14="http://schemas.microsoft.com/office/word/2010/wordml" w:rsidR="00F71CD9" w:rsidRDefault="00486B95" w14:paraId="7E694ACB" wp14:textId="77777777">
      <w:pPr>
        <w:spacing w:before="100" w:after="100"/>
        <w:rPr>
          <w:sz w:val="24"/>
          <w:szCs w:val="24"/>
        </w:rPr>
      </w:pPr>
      <w:r>
        <w:rPr>
          <w:b/>
          <w:bCs/>
          <w:sz w:val="20"/>
          <w:szCs w:val="20"/>
        </w:rPr>
        <w:t xml:space="preserve"> </w:t>
      </w:r>
      <w:r>
        <w:rPr>
          <w:b/>
          <w:bCs/>
          <w:sz w:val="20"/>
          <w:szCs w:val="20"/>
        </w:rPr>
        <w:tab/>
      </w:r>
      <w:r>
        <w:rPr>
          <w:b/>
          <w:bCs/>
          <w:sz w:val="20"/>
          <w:szCs w:val="20"/>
        </w:rPr>
        <w:t xml:space="preserve">· </w:t>
      </w:r>
      <w:r>
        <w:rPr>
          <w:b/>
          <w:bCs/>
          <w:sz w:val="24"/>
          <w:szCs w:val="24"/>
        </w:rPr>
        <w:t xml:space="preserve">SQL Query Designing: </w:t>
      </w:r>
      <w:r>
        <w:rPr>
          <w:sz w:val="24"/>
          <w:szCs w:val="24"/>
        </w:rPr>
        <w:t xml:space="preserve">CRUD operations, aggregation queries, analytical </w:t>
      </w:r>
      <w:r>
        <w:rPr>
          <w:sz w:val="24"/>
          <w:szCs w:val="24"/>
        </w:rPr>
        <w:br/>
      </w:r>
      <w:r>
        <w:rPr>
          <w:sz w:val="24"/>
          <w:szCs w:val="24"/>
        </w:rPr>
        <w:tab/>
      </w:r>
      <w:r>
        <w:rPr>
          <w:sz w:val="24"/>
          <w:szCs w:val="24"/>
        </w:rPr>
        <w:tab/>
      </w:r>
      <w:r>
        <w:rPr>
          <w:sz w:val="24"/>
          <w:szCs w:val="24"/>
        </w:rPr>
        <w:t>queries, subqueries, joins, and role-based access control queries.</w:t>
      </w:r>
    </w:p>
    <w:p xmlns:wp14="http://schemas.microsoft.com/office/word/2010/wordml" w:rsidR="00F71CD9" w:rsidRDefault="00486B95" w14:paraId="7A63DAAC" wp14:textId="77777777">
      <w:pPr>
        <w:spacing w:before="100" w:after="100"/>
        <w:rPr>
          <w:b/>
          <w:bCs/>
          <w:sz w:val="27"/>
          <w:szCs w:val="27"/>
        </w:rPr>
      </w:pPr>
      <w:r>
        <w:rPr>
          <w:b/>
          <w:bCs/>
          <w:sz w:val="27"/>
          <w:szCs w:val="27"/>
        </w:rPr>
        <w:t>2.3 Phase 3: System Design &amp; Development</w:t>
      </w:r>
    </w:p>
    <w:p xmlns:wp14="http://schemas.microsoft.com/office/word/2010/wordml" w:rsidR="00F71CD9" w:rsidRDefault="00486B95" w14:paraId="1EE2DE1F" wp14:textId="77777777">
      <w:pPr>
        <w:spacing w:before="100" w:after="100"/>
        <w:ind w:left="1080" w:hanging="360"/>
        <w:rPr>
          <w:b/>
          <w:bCs/>
          <w:sz w:val="24"/>
          <w:szCs w:val="24"/>
        </w:rPr>
      </w:pPr>
      <w:r>
        <w:rPr>
          <w:b/>
          <w:bCs/>
          <w:sz w:val="20"/>
          <w:szCs w:val="20"/>
        </w:rPr>
        <w:t xml:space="preserve">· </w:t>
      </w:r>
      <w:r>
        <w:rPr>
          <w:b/>
          <w:bCs/>
          <w:sz w:val="24"/>
          <w:szCs w:val="24"/>
        </w:rPr>
        <w:t>Choose Tech Stack:</w:t>
      </w:r>
    </w:p>
    <w:p xmlns:wp14="http://schemas.microsoft.com/office/word/2010/wordml" w:rsidR="00F71CD9" w:rsidRDefault="00486B95" w14:paraId="740885BA" wp14:textId="77777777">
      <w:pPr>
        <w:numPr>
          <w:ilvl w:val="0"/>
          <w:numId w:val="4"/>
        </w:numPr>
        <w:spacing w:before="100"/>
        <w:rPr>
          <w:b/>
          <w:bCs/>
        </w:rPr>
      </w:pPr>
      <w:r>
        <w:rPr>
          <w:rFonts w:ascii="Courier New" w:hAnsi="Courier New" w:eastAsia="Courier New" w:cs="Courier New"/>
          <w:b/>
          <w:bCs/>
          <w:sz w:val="20"/>
          <w:szCs w:val="20"/>
        </w:rPr>
        <w:t xml:space="preserve"> </w:t>
      </w:r>
      <w:r>
        <w:rPr>
          <w:b/>
          <w:bCs/>
          <w:sz w:val="24"/>
          <w:szCs w:val="24"/>
        </w:rPr>
        <w:t>Database:</w:t>
      </w:r>
      <w:r>
        <w:rPr>
          <w:sz w:val="24"/>
          <w:szCs w:val="24"/>
        </w:rPr>
        <w:t xml:space="preserve">  PostgreSQL</w:t>
      </w:r>
    </w:p>
    <w:p xmlns:wp14="http://schemas.microsoft.com/office/word/2010/wordml" w:rsidR="00F71CD9" w:rsidRDefault="00486B95" w14:paraId="0D2FF404" wp14:textId="1DEB3068">
      <w:pPr>
        <w:numPr>
          <w:ilvl w:val="0"/>
          <w:numId w:val="4"/>
        </w:numPr>
        <w:rPr>
          <w:b w:val="1"/>
          <w:bCs w:val="1"/>
        </w:rPr>
      </w:pPr>
      <w:r w:rsidRPr="72B36F65" w:rsidR="00486B95">
        <w:rPr>
          <w:rFonts w:ascii="Courier New" w:hAnsi="Courier New" w:eastAsia="Courier New" w:cs="Courier New"/>
          <w:b w:val="1"/>
          <w:bCs w:val="1"/>
          <w:sz w:val="20"/>
          <w:szCs w:val="20"/>
        </w:rPr>
        <w:t xml:space="preserve"> </w:t>
      </w:r>
      <w:r w:rsidRPr="72B36F65" w:rsidR="00486B95">
        <w:rPr>
          <w:b w:val="1"/>
          <w:bCs w:val="1"/>
          <w:sz w:val="24"/>
          <w:szCs w:val="24"/>
        </w:rPr>
        <w:t xml:space="preserve">Backend: </w:t>
      </w:r>
      <w:r w:rsidRPr="72B36F65" w:rsidR="00486B95">
        <w:rPr>
          <w:sz w:val="24"/>
          <w:szCs w:val="24"/>
        </w:rPr>
        <w:t xml:space="preserve">Node.js </w:t>
      </w:r>
      <w:r w:rsidRPr="72B36F65" w:rsidR="5DFA0214">
        <w:rPr>
          <w:sz w:val="24"/>
          <w:szCs w:val="24"/>
        </w:rPr>
        <w:t>（Express</w:t>
      </w:r>
      <w:r w:rsidRPr="72B36F65" w:rsidR="15DA4B27">
        <w:rPr>
          <w:sz w:val="24"/>
          <w:szCs w:val="24"/>
        </w:rPr>
        <w:t>）/</w:t>
      </w:r>
      <w:r w:rsidRPr="72B36F65" w:rsidR="00486B95">
        <w:rPr>
          <w:sz w:val="24"/>
          <w:szCs w:val="24"/>
        </w:rPr>
        <w:t xml:space="preserve">Django </w:t>
      </w:r>
      <w:r w:rsidRPr="72B36F65" w:rsidR="3AFCFC1B">
        <w:rPr>
          <w:sz w:val="24"/>
          <w:szCs w:val="24"/>
        </w:rPr>
        <w:t>（Python）</w:t>
      </w:r>
    </w:p>
    <w:p xmlns:wp14="http://schemas.microsoft.com/office/word/2010/wordml" w:rsidR="00F71CD9" w:rsidRDefault="00486B95" w14:paraId="207D08B2" wp14:textId="77777777">
      <w:pPr>
        <w:numPr>
          <w:ilvl w:val="0"/>
          <w:numId w:val="4"/>
        </w:numPr>
        <w:rPr>
          <w:b/>
          <w:bCs/>
        </w:rPr>
      </w:pPr>
      <w:r>
        <w:rPr>
          <w:rFonts w:ascii="Courier New" w:hAnsi="Courier New" w:eastAsia="Courier New" w:cs="Courier New"/>
          <w:b/>
          <w:bCs/>
          <w:sz w:val="20"/>
          <w:szCs w:val="20"/>
        </w:rPr>
        <w:t xml:space="preserve"> </w:t>
      </w:r>
      <w:r>
        <w:rPr>
          <w:b/>
          <w:bCs/>
          <w:sz w:val="24"/>
          <w:szCs w:val="24"/>
        </w:rPr>
        <w:t xml:space="preserve">Frontend: </w:t>
      </w:r>
      <w:r>
        <w:rPr>
          <w:sz w:val="24"/>
          <w:szCs w:val="24"/>
        </w:rPr>
        <w:t>React.js / Angular</w:t>
      </w:r>
    </w:p>
    <w:p xmlns:wp14="http://schemas.microsoft.com/office/word/2010/wordml" w:rsidR="00F71CD9" w:rsidRDefault="00486B95" w14:paraId="1D2C5203" wp14:textId="77777777">
      <w:pPr>
        <w:numPr>
          <w:ilvl w:val="0"/>
          <w:numId w:val="4"/>
        </w:numPr>
        <w:rPr>
          <w:b/>
          <w:bCs/>
        </w:rPr>
      </w:pPr>
      <w:r>
        <w:rPr>
          <w:rFonts w:ascii="Courier New" w:hAnsi="Courier New" w:eastAsia="Courier New" w:cs="Courier New"/>
          <w:b/>
          <w:bCs/>
          <w:sz w:val="20"/>
          <w:szCs w:val="20"/>
        </w:rPr>
        <w:t xml:space="preserve"> </w:t>
      </w:r>
      <w:r>
        <w:rPr>
          <w:b/>
          <w:bCs/>
          <w:sz w:val="24"/>
          <w:szCs w:val="24"/>
        </w:rPr>
        <w:t xml:space="preserve">Project Management: </w:t>
      </w:r>
      <w:r>
        <w:rPr>
          <w:sz w:val="24"/>
          <w:szCs w:val="24"/>
        </w:rPr>
        <w:t>JIRA</w:t>
      </w:r>
    </w:p>
    <w:p xmlns:wp14="http://schemas.microsoft.com/office/word/2010/wordml" w:rsidR="00F71CD9" w:rsidRDefault="00486B95" w14:paraId="1D910914" wp14:textId="77777777">
      <w:pPr>
        <w:numPr>
          <w:ilvl w:val="0"/>
          <w:numId w:val="4"/>
        </w:numPr>
        <w:spacing w:after="100"/>
        <w:rPr>
          <w:b/>
          <w:bCs/>
        </w:rPr>
      </w:pPr>
      <w:r>
        <w:rPr>
          <w:rFonts w:ascii="Courier New" w:hAnsi="Courier New" w:eastAsia="Courier New" w:cs="Courier New"/>
          <w:b/>
          <w:bCs/>
          <w:sz w:val="20"/>
          <w:szCs w:val="20"/>
        </w:rPr>
        <w:t xml:space="preserve"> </w:t>
      </w:r>
      <w:r>
        <w:rPr>
          <w:b/>
          <w:bCs/>
          <w:sz w:val="24"/>
          <w:szCs w:val="24"/>
        </w:rPr>
        <w:t xml:space="preserve">Hosting: </w:t>
      </w:r>
      <w:r>
        <w:rPr>
          <w:sz w:val="24"/>
          <w:szCs w:val="24"/>
        </w:rPr>
        <w:t>AWS / Firebase</w:t>
      </w:r>
    </w:p>
    <w:p xmlns:wp14="http://schemas.microsoft.com/office/word/2010/wordml" w:rsidR="00F71CD9" w:rsidRDefault="00486B95" w14:paraId="4935899E" wp14:textId="77777777">
      <w:pPr>
        <w:spacing w:before="100" w:after="100"/>
        <w:ind w:left="1080" w:hanging="360"/>
        <w:rPr>
          <w:sz w:val="24"/>
          <w:szCs w:val="24"/>
        </w:rPr>
      </w:pPr>
      <w:r>
        <w:rPr>
          <w:b/>
          <w:bCs/>
          <w:sz w:val="20"/>
          <w:szCs w:val="20"/>
        </w:rPr>
        <w:t xml:space="preserve">· </w:t>
      </w:r>
      <w:r>
        <w:rPr>
          <w:b/>
          <w:bCs/>
          <w:sz w:val="24"/>
          <w:szCs w:val="24"/>
        </w:rPr>
        <w:t>Develop Authentication &amp; Authorization</w:t>
      </w:r>
      <w:r>
        <w:rPr>
          <w:sz w:val="24"/>
          <w:szCs w:val="24"/>
        </w:rPr>
        <w:t xml:space="preserve"> (Admin, Operator, Analyst roles).</w:t>
      </w:r>
    </w:p>
    <w:p xmlns:wp14="http://schemas.microsoft.com/office/word/2010/wordml" w:rsidR="00F71CD9" w:rsidRDefault="00486B95" w14:paraId="6B96FC3A" wp14:textId="77777777">
      <w:pPr>
        <w:spacing w:before="100" w:after="100"/>
        <w:ind w:left="1080" w:hanging="360"/>
        <w:rPr>
          <w:sz w:val="24"/>
          <w:szCs w:val="24"/>
        </w:rPr>
      </w:pPr>
      <w:r>
        <w:rPr>
          <w:b/>
          <w:bCs/>
          <w:sz w:val="20"/>
          <w:szCs w:val="20"/>
        </w:rPr>
        <w:t xml:space="preserve">· </w:t>
      </w:r>
      <w:r>
        <w:rPr>
          <w:b/>
          <w:bCs/>
          <w:sz w:val="24"/>
          <w:szCs w:val="24"/>
        </w:rPr>
        <w:t>Implement Drone Fleet Management</w:t>
      </w:r>
      <w:r>
        <w:rPr>
          <w:sz w:val="24"/>
          <w:szCs w:val="24"/>
        </w:rPr>
        <w:t xml:space="preserve"> (Register, Update, Assign drones).</w:t>
      </w:r>
    </w:p>
    <w:p xmlns:wp14="http://schemas.microsoft.com/office/word/2010/wordml" w:rsidR="00F71CD9" w:rsidRDefault="00486B95" w14:paraId="3EA07315" wp14:textId="77777777">
      <w:pPr>
        <w:spacing w:before="100" w:after="100"/>
        <w:ind w:left="1080" w:hanging="360"/>
        <w:rPr>
          <w:sz w:val="24"/>
          <w:szCs w:val="24"/>
        </w:rPr>
      </w:pPr>
      <w:r>
        <w:rPr>
          <w:b/>
          <w:bCs/>
          <w:sz w:val="20"/>
          <w:szCs w:val="20"/>
        </w:rPr>
        <w:t xml:space="preserve">· </w:t>
      </w:r>
      <w:r>
        <w:rPr>
          <w:b/>
          <w:bCs/>
          <w:sz w:val="24"/>
          <w:szCs w:val="24"/>
        </w:rPr>
        <w:t xml:space="preserve">Implement Surveillance Data Management </w:t>
      </w:r>
      <w:r>
        <w:rPr>
          <w:sz w:val="24"/>
          <w:szCs w:val="24"/>
        </w:rPr>
        <w:t>(Flight logs, detections, alerts).</w:t>
      </w:r>
    </w:p>
    <w:p xmlns:wp14="http://schemas.microsoft.com/office/word/2010/wordml" w:rsidR="00F71CD9" w:rsidRDefault="00486B95" w14:paraId="6D9ED9C8" wp14:textId="6E94C3B1">
      <w:pPr>
        <w:spacing w:before="100" w:after="100"/>
        <w:ind w:left="1080" w:hanging="360"/>
        <w:rPr>
          <w:sz w:val="24"/>
          <w:szCs w:val="24"/>
        </w:rPr>
      </w:pPr>
      <w:r w:rsidRPr="72B36F65" w:rsidR="00486B95">
        <w:rPr>
          <w:b w:val="1"/>
          <w:bCs w:val="1"/>
          <w:sz w:val="20"/>
          <w:szCs w:val="20"/>
        </w:rPr>
        <w:t xml:space="preserve">· </w:t>
      </w:r>
      <w:r w:rsidRPr="72B36F65" w:rsidR="00486B95">
        <w:rPr>
          <w:b w:val="1"/>
          <w:bCs w:val="1"/>
          <w:sz w:val="24"/>
          <w:szCs w:val="24"/>
        </w:rPr>
        <w:t>Implement Incident Lifecycle Tracking</w:t>
      </w:r>
      <w:r w:rsidRPr="72B36F65" w:rsidR="00486B95">
        <w:rPr>
          <w:rFonts w:ascii="Arial Unicode MS" w:hAnsi="Arial Unicode MS" w:eastAsia="Arial Unicode MS" w:cs="Arial Unicode MS"/>
          <w:sz w:val="24"/>
          <w:szCs w:val="24"/>
        </w:rPr>
        <w:t xml:space="preserve"> </w:t>
      </w:r>
      <w:r w:rsidRPr="72B36F65" w:rsidR="5B38287F">
        <w:rPr>
          <w:rFonts w:ascii="Arial Unicode MS" w:hAnsi="Arial Unicode MS" w:eastAsia="Arial Unicode MS" w:cs="Arial Unicode MS"/>
          <w:sz w:val="24"/>
          <w:szCs w:val="24"/>
        </w:rPr>
        <w:t>（Open → Under Review → Resolved → Archived）</w:t>
      </w:r>
      <w:r w:rsidRPr="72B36F65" w:rsidR="00486B95">
        <w:rPr>
          <w:rFonts w:ascii="Arial Unicode MS" w:hAnsi="Arial Unicode MS" w:eastAsia="Arial Unicode MS" w:cs="Arial Unicode MS"/>
          <w:sz w:val="24"/>
          <w:szCs w:val="24"/>
        </w:rPr>
        <w:t>.</w:t>
      </w:r>
    </w:p>
    <w:p xmlns:wp14="http://schemas.microsoft.com/office/word/2010/wordml" w:rsidR="00F71CD9" w:rsidRDefault="00486B95" w14:paraId="1C728420" wp14:textId="77777777">
      <w:pPr>
        <w:spacing w:before="100" w:after="100"/>
        <w:ind w:left="1080" w:hanging="360"/>
        <w:rPr>
          <w:b/>
          <w:bCs/>
          <w:sz w:val="24"/>
          <w:szCs w:val="24"/>
        </w:rPr>
      </w:pPr>
      <w:r>
        <w:rPr>
          <w:b/>
          <w:bCs/>
          <w:sz w:val="20"/>
          <w:szCs w:val="20"/>
        </w:rPr>
        <w:t xml:space="preserve">· </w:t>
      </w:r>
      <w:r>
        <w:rPr>
          <w:b/>
          <w:bCs/>
          <w:sz w:val="24"/>
          <w:szCs w:val="24"/>
        </w:rPr>
        <w:t>Implement Audit Logging for all critical database operations.</w:t>
      </w:r>
    </w:p>
    <w:p xmlns:wp14="http://schemas.microsoft.com/office/word/2010/wordml" w:rsidR="00F71CD9" w:rsidRDefault="00486B95" w14:paraId="53656935" wp14:textId="77777777">
      <w:pPr>
        <w:spacing w:before="100" w:after="100"/>
        <w:ind w:left="1080" w:hanging="360"/>
        <w:rPr>
          <w:b/>
          <w:bCs/>
          <w:sz w:val="24"/>
          <w:szCs w:val="24"/>
        </w:rPr>
      </w:pPr>
      <w:r>
        <w:rPr>
          <w:b/>
          <w:bCs/>
          <w:sz w:val="20"/>
          <w:szCs w:val="20"/>
        </w:rPr>
        <w:t xml:space="preserve">· </w:t>
      </w:r>
      <w:r>
        <w:rPr>
          <w:b/>
          <w:bCs/>
          <w:sz w:val="24"/>
          <w:szCs w:val="24"/>
        </w:rPr>
        <w:t>Integrate Analytical Dashboards and Reporting Views.</w:t>
      </w:r>
    </w:p>
    <w:p xmlns:wp14="http://schemas.microsoft.com/office/word/2010/wordml" w:rsidR="00F71CD9" w:rsidRDefault="00486B95" w14:paraId="35E65885" wp14:textId="77777777">
      <w:pPr>
        <w:spacing w:before="100" w:after="100"/>
        <w:ind w:left="1080" w:hanging="360"/>
        <w:rPr>
          <w:sz w:val="24"/>
          <w:szCs w:val="24"/>
        </w:rPr>
      </w:pPr>
      <w:r>
        <w:rPr>
          <w:b/>
          <w:bCs/>
          <w:sz w:val="20"/>
          <w:szCs w:val="20"/>
        </w:rPr>
        <w:t xml:space="preserve">· </w:t>
      </w:r>
      <w:r>
        <w:rPr>
          <w:b/>
          <w:bCs/>
          <w:sz w:val="24"/>
          <w:szCs w:val="24"/>
        </w:rPr>
        <w:t>Implement transaction management for critical operations</w:t>
      </w:r>
      <w:r>
        <w:rPr>
          <w:sz w:val="24"/>
          <w:szCs w:val="24"/>
        </w:rPr>
        <w:t xml:space="preserve"> (e.g., alert escalation, incident creation).</w:t>
      </w:r>
    </w:p>
    <w:p xmlns:wp14="http://schemas.microsoft.com/office/word/2010/wordml" w:rsidR="00F71CD9" w:rsidRDefault="00486B95" w14:paraId="701A0498" wp14:textId="77777777">
      <w:pPr>
        <w:spacing w:before="100" w:after="100"/>
        <w:rPr>
          <w:b/>
          <w:bCs/>
          <w:sz w:val="27"/>
          <w:szCs w:val="27"/>
        </w:rPr>
      </w:pPr>
      <w:r>
        <w:rPr>
          <w:b/>
          <w:bCs/>
          <w:sz w:val="27"/>
          <w:szCs w:val="27"/>
        </w:rPr>
        <w:t>2.4 Phase 4: Testing &amp; Debugging</w:t>
      </w:r>
    </w:p>
    <w:p xmlns:wp14="http://schemas.microsoft.com/office/word/2010/wordml" w:rsidR="00F71CD9" w:rsidRDefault="00486B95" w14:paraId="192CCBE5" wp14:textId="77777777">
      <w:pPr>
        <w:spacing w:before="100" w:after="100"/>
        <w:ind w:left="1080" w:hanging="360"/>
        <w:rPr>
          <w:sz w:val="24"/>
          <w:szCs w:val="24"/>
        </w:rPr>
      </w:pPr>
      <w:r>
        <w:rPr>
          <w:b/>
          <w:bCs/>
          <w:sz w:val="20"/>
          <w:szCs w:val="20"/>
        </w:rPr>
        <w:t xml:space="preserve">· </w:t>
      </w:r>
      <w:r>
        <w:rPr>
          <w:b/>
          <w:bCs/>
          <w:sz w:val="24"/>
          <w:szCs w:val="24"/>
        </w:rPr>
        <w:t xml:space="preserve">Unit Testing </w:t>
      </w:r>
      <w:r>
        <w:rPr>
          <w:sz w:val="24"/>
          <w:szCs w:val="24"/>
        </w:rPr>
        <w:t>(Database queries, triggers, procedures, constraints).</w:t>
      </w:r>
    </w:p>
    <w:p xmlns:wp14="http://schemas.microsoft.com/office/word/2010/wordml" w:rsidR="00F71CD9" w:rsidRDefault="00486B95" w14:paraId="39B35E17" wp14:textId="723C7015">
      <w:pPr>
        <w:spacing w:before="100" w:after="100"/>
        <w:ind w:left="1080" w:hanging="360"/>
        <w:rPr>
          <w:sz w:val="24"/>
          <w:szCs w:val="24"/>
        </w:rPr>
      </w:pPr>
      <w:r w:rsidRPr="72B36F65" w:rsidR="00486B95">
        <w:rPr>
          <w:b w:val="1"/>
          <w:bCs w:val="1"/>
          <w:sz w:val="20"/>
          <w:szCs w:val="20"/>
        </w:rPr>
        <w:t xml:space="preserve">· </w:t>
      </w:r>
      <w:r w:rsidRPr="72B36F65" w:rsidR="00486B95">
        <w:rPr>
          <w:b w:val="1"/>
          <w:bCs w:val="1"/>
          <w:sz w:val="24"/>
          <w:szCs w:val="24"/>
        </w:rPr>
        <w:t xml:space="preserve">Integration Testing </w:t>
      </w:r>
      <w:r w:rsidRPr="72B36F65" w:rsidR="14A40C93">
        <w:rPr>
          <w:sz w:val="24"/>
          <w:szCs w:val="24"/>
        </w:rPr>
        <w:t>（Database + Backend + Frontend）</w:t>
      </w:r>
      <w:r w:rsidRPr="72B36F65" w:rsidR="00486B95">
        <w:rPr>
          <w:sz w:val="24"/>
          <w:szCs w:val="24"/>
        </w:rPr>
        <w:t>.</w:t>
      </w:r>
    </w:p>
    <w:p xmlns:wp14="http://schemas.microsoft.com/office/word/2010/wordml" w:rsidR="00F71CD9" w:rsidRDefault="00486B95" w14:paraId="7F1DF647" wp14:textId="77777777">
      <w:pPr>
        <w:spacing w:before="100" w:after="100"/>
        <w:ind w:left="1080" w:hanging="360"/>
        <w:rPr>
          <w:sz w:val="24"/>
          <w:szCs w:val="24"/>
        </w:rPr>
      </w:pPr>
      <w:r>
        <w:rPr>
          <w:b/>
          <w:bCs/>
          <w:sz w:val="20"/>
          <w:szCs w:val="20"/>
        </w:rPr>
        <w:t xml:space="preserve">· </w:t>
      </w:r>
      <w:r>
        <w:rPr>
          <w:b/>
          <w:bCs/>
          <w:sz w:val="24"/>
          <w:szCs w:val="24"/>
        </w:rPr>
        <w:t xml:space="preserve">Security Testing </w:t>
      </w:r>
      <w:r>
        <w:rPr>
          <w:sz w:val="24"/>
          <w:szCs w:val="24"/>
        </w:rPr>
        <w:t>(Role-based access, SQL injection prevention).</w:t>
      </w:r>
    </w:p>
    <w:p xmlns:wp14="http://schemas.microsoft.com/office/word/2010/wordml" w:rsidR="00F71CD9" w:rsidRDefault="00486B95" w14:paraId="6DEA0471" wp14:textId="4644855F">
      <w:pPr>
        <w:spacing w:before="100" w:after="100"/>
        <w:ind w:left="1080" w:hanging="360"/>
        <w:rPr>
          <w:sz w:val="24"/>
          <w:szCs w:val="24"/>
        </w:rPr>
      </w:pPr>
      <w:r w:rsidRPr="319F6521" w:rsidR="00486B95">
        <w:rPr>
          <w:b w:val="1"/>
          <w:bCs w:val="1"/>
          <w:sz w:val="20"/>
          <w:szCs w:val="20"/>
        </w:rPr>
        <w:t xml:space="preserve">· </w:t>
      </w:r>
      <w:r w:rsidRPr="319F6521" w:rsidR="00486B95">
        <w:rPr>
          <w:b w:val="1"/>
          <w:bCs w:val="1"/>
          <w:sz w:val="24"/>
          <w:szCs w:val="24"/>
        </w:rPr>
        <w:t xml:space="preserve">Concurrency Testing </w:t>
      </w:r>
      <w:r w:rsidRPr="319F6521" w:rsidR="25EF73C9">
        <w:rPr>
          <w:sz w:val="24"/>
          <w:szCs w:val="24"/>
        </w:rPr>
        <w:t>（Multiple users accessing system simultaneously）</w:t>
      </w:r>
      <w:r w:rsidRPr="319F6521" w:rsidR="00486B95">
        <w:rPr>
          <w:sz w:val="24"/>
          <w:szCs w:val="24"/>
        </w:rPr>
        <w:t>.</w:t>
      </w:r>
    </w:p>
    <w:p xmlns:wp14="http://schemas.microsoft.com/office/word/2010/wordml" w:rsidR="00F71CD9" w:rsidRDefault="00486B95" w14:paraId="07A530D8" wp14:textId="77777777">
      <w:pPr>
        <w:spacing w:before="100" w:after="100"/>
        <w:ind w:left="1080" w:hanging="360"/>
        <w:rPr>
          <w:sz w:val="24"/>
          <w:szCs w:val="24"/>
        </w:rPr>
      </w:pPr>
      <w:r>
        <w:rPr>
          <w:b/>
          <w:bCs/>
          <w:sz w:val="20"/>
          <w:szCs w:val="20"/>
        </w:rPr>
        <w:t xml:space="preserve">· </w:t>
      </w:r>
      <w:r>
        <w:rPr>
          <w:b/>
          <w:bCs/>
          <w:sz w:val="24"/>
          <w:szCs w:val="24"/>
        </w:rPr>
        <w:t xml:space="preserve">Load Testing </w:t>
      </w:r>
      <w:r>
        <w:rPr>
          <w:sz w:val="24"/>
          <w:szCs w:val="24"/>
        </w:rPr>
        <w:t>(Handling large-scale detection records and alert logs).</w:t>
      </w:r>
    </w:p>
    <w:p xmlns:wp14="http://schemas.microsoft.com/office/word/2010/wordml" w:rsidR="00F71CD9" w:rsidRDefault="00486B95" w14:paraId="52B8C75E" wp14:textId="6E6EC10E">
      <w:pPr>
        <w:spacing w:before="100" w:after="100"/>
        <w:ind w:left="1080" w:hanging="360"/>
        <w:rPr>
          <w:sz w:val="24"/>
          <w:szCs w:val="24"/>
        </w:rPr>
      </w:pPr>
      <w:r w:rsidRPr="319F6521" w:rsidR="00486B95">
        <w:rPr>
          <w:b w:val="1"/>
          <w:bCs w:val="1"/>
          <w:sz w:val="20"/>
          <w:szCs w:val="20"/>
        </w:rPr>
        <w:t xml:space="preserve">· </w:t>
      </w:r>
      <w:r w:rsidRPr="319F6521" w:rsidR="00486B95">
        <w:rPr>
          <w:b w:val="1"/>
          <w:bCs w:val="1"/>
          <w:sz w:val="24"/>
          <w:szCs w:val="24"/>
        </w:rPr>
        <w:t xml:space="preserve">Performance Testing </w:t>
      </w:r>
      <w:r w:rsidRPr="319F6521" w:rsidR="7653D4F0">
        <w:rPr>
          <w:sz w:val="24"/>
          <w:szCs w:val="24"/>
        </w:rPr>
        <w:t>（Query execution time comparison with and without indexing）</w:t>
      </w:r>
      <w:r w:rsidRPr="319F6521" w:rsidR="00486B95">
        <w:rPr>
          <w:sz w:val="24"/>
          <w:szCs w:val="24"/>
        </w:rPr>
        <w:t>.</w:t>
      </w:r>
    </w:p>
    <w:p xmlns:wp14="http://schemas.microsoft.com/office/word/2010/wordml" w:rsidR="00F71CD9" w:rsidRDefault="00486B95" w14:paraId="5360E7C4" wp14:textId="77777777">
      <w:pPr>
        <w:spacing w:before="100" w:after="100"/>
        <w:rPr>
          <w:b/>
          <w:bCs/>
          <w:sz w:val="27"/>
          <w:szCs w:val="27"/>
        </w:rPr>
      </w:pPr>
      <w:r>
        <w:rPr>
          <w:b/>
          <w:bCs/>
          <w:sz w:val="27"/>
          <w:szCs w:val="27"/>
        </w:rPr>
        <w:t>2.5 Phase 5: Deployment &amp; Maintenance</w:t>
      </w:r>
    </w:p>
    <w:p xmlns:wp14="http://schemas.microsoft.com/office/word/2010/wordml" w:rsidR="00F71CD9" w:rsidRDefault="00486B95" w14:paraId="07A5E13F" wp14:textId="77777777">
      <w:pPr>
        <w:spacing w:before="100" w:after="100"/>
        <w:ind w:left="1080" w:hanging="360"/>
        <w:rPr>
          <w:b/>
          <w:bCs/>
          <w:sz w:val="24"/>
          <w:szCs w:val="24"/>
        </w:rPr>
      </w:pPr>
      <w:r>
        <w:rPr>
          <w:b/>
          <w:bCs/>
          <w:sz w:val="20"/>
          <w:szCs w:val="20"/>
        </w:rPr>
        <w:t xml:space="preserve">· </w:t>
      </w:r>
      <w:r>
        <w:rPr>
          <w:sz w:val="24"/>
          <w:szCs w:val="24"/>
        </w:rPr>
        <w:t xml:space="preserve">Deploy on </w:t>
      </w:r>
      <w:r>
        <w:rPr>
          <w:b/>
          <w:bCs/>
          <w:sz w:val="24"/>
          <w:szCs w:val="24"/>
        </w:rPr>
        <w:t>AWS / Firebase.</w:t>
      </w:r>
    </w:p>
    <w:p xmlns:wp14="http://schemas.microsoft.com/office/word/2010/wordml" w:rsidR="00F71CD9" w:rsidRDefault="00486B95" w14:paraId="071D3A0D" wp14:textId="77777777">
      <w:pPr>
        <w:spacing w:before="100" w:after="100"/>
        <w:ind w:left="1080" w:hanging="360"/>
        <w:rPr>
          <w:sz w:val="24"/>
          <w:szCs w:val="24"/>
        </w:rPr>
      </w:pPr>
      <w:r>
        <w:rPr>
          <w:b/>
          <w:bCs/>
          <w:sz w:val="20"/>
          <w:szCs w:val="20"/>
        </w:rPr>
        <w:t xml:space="preserve">· </w:t>
      </w:r>
      <w:r>
        <w:rPr>
          <w:sz w:val="24"/>
          <w:szCs w:val="24"/>
        </w:rPr>
        <w:t>Implement Database Backup and Recovery Strategies.</w:t>
      </w:r>
    </w:p>
    <w:p xmlns:wp14="http://schemas.microsoft.com/office/word/2010/wordml" w:rsidR="00F71CD9" w:rsidRDefault="00486B95" w14:paraId="5A508DC4" wp14:textId="617829E4">
      <w:pPr>
        <w:spacing w:before="100" w:after="100"/>
        <w:ind w:left="1080" w:hanging="360"/>
        <w:rPr>
          <w:sz w:val="24"/>
          <w:szCs w:val="24"/>
        </w:rPr>
      </w:pPr>
      <w:r w:rsidRPr="319F6521" w:rsidR="00486B95">
        <w:rPr>
          <w:b w:val="1"/>
          <w:bCs w:val="1"/>
          <w:sz w:val="20"/>
          <w:szCs w:val="20"/>
        </w:rPr>
        <w:t xml:space="preserve">· </w:t>
      </w:r>
      <w:r w:rsidRPr="319F6521" w:rsidR="00486B95">
        <w:rPr>
          <w:sz w:val="24"/>
          <w:szCs w:val="24"/>
        </w:rPr>
        <w:t xml:space="preserve">Configure replication for fault tolerance </w:t>
      </w:r>
      <w:r w:rsidRPr="319F6521" w:rsidR="5D2EF59A">
        <w:rPr>
          <w:sz w:val="24"/>
          <w:szCs w:val="24"/>
        </w:rPr>
        <w:t>（future scope）</w:t>
      </w:r>
      <w:r w:rsidRPr="319F6521" w:rsidR="00486B95">
        <w:rPr>
          <w:sz w:val="24"/>
          <w:szCs w:val="24"/>
        </w:rPr>
        <w:t>.</w:t>
      </w:r>
    </w:p>
    <w:p xmlns:wp14="http://schemas.microsoft.com/office/word/2010/wordml" w:rsidR="00F71CD9" w:rsidRDefault="00486B95" w14:paraId="6DAA45E9" wp14:textId="77777777">
      <w:pPr>
        <w:spacing w:before="100" w:after="100"/>
        <w:ind w:left="1080" w:hanging="360"/>
        <w:rPr>
          <w:sz w:val="24"/>
          <w:szCs w:val="24"/>
        </w:rPr>
      </w:pPr>
      <w:r>
        <w:rPr>
          <w:b/>
          <w:bCs/>
          <w:sz w:val="20"/>
          <w:szCs w:val="20"/>
        </w:rPr>
        <w:t xml:space="preserve">· </w:t>
      </w:r>
      <w:r>
        <w:rPr>
          <w:sz w:val="24"/>
          <w:szCs w:val="24"/>
        </w:rPr>
        <w:t>Conduct User Training &amp; Documentation.</w:t>
      </w:r>
    </w:p>
    <w:p xmlns:wp14="http://schemas.microsoft.com/office/word/2010/wordml" w:rsidR="00F71CD9" w:rsidRDefault="00486B95" w14:paraId="5C9697BE" wp14:textId="77777777">
      <w:pPr>
        <w:spacing w:before="100" w:after="100"/>
        <w:ind w:left="1080" w:hanging="360"/>
        <w:rPr>
          <w:sz w:val="24"/>
          <w:szCs w:val="24"/>
        </w:rPr>
      </w:pPr>
      <w:r>
        <w:rPr>
          <w:b/>
          <w:bCs/>
          <w:sz w:val="20"/>
          <w:szCs w:val="20"/>
        </w:rPr>
        <w:t xml:space="preserve">· </w:t>
      </w:r>
      <w:r>
        <w:rPr>
          <w:sz w:val="24"/>
          <w:szCs w:val="24"/>
        </w:rPr>
        <w:t>Monitor query performance and optimize indexes periodically.</w:t>
      </w:r>
    </w:p>
    <w:p xmlns:wp14="http://schemas.microsoft.com/office/word/2010/wordml" w:rsidR="00F71CD9" w:rsidRDefault="00486B95" w14:paraId="2CA623D1" wp14:textId="77777777">
      <w:pPr>
        <w:spacing w:before="100" w:after="100"/>
        <w:ind w:left="1080" w:hanging="360"/>
        <w:rPr>
          <w:sz w:val="24"/>
          <w:szCs w:val="24"/>
        </w:rPr>
      </w:pPr>
      <w:r>
        <w:rPr>
          <w:b/>
          <w:bCs/>
          <w:sz w:val="20"/>
          <w:szCs w:val="20"/>
        </w:rPr>
        <w:t xml:space="preserve">· </w:t>
      </w:r>
      <w:r>
        <w:rPr>
          <w:sz w:val="24"/>
          <w:szCs w:val="24"/>
        </w:rPr>
        <w:t>Maintain logs and audit trails for compliance and security.</w:t>
      </w:r>
    </w:p>
    <w:p xmlns:wp14="http://schemas.microsoft.com/office/word/2010/wordml" w:rsidR="00F71CD9" w:rsidRDefault="00F71CD9" w14:paraId="0A37501D" wp14:textId="77777777">
      <w:pPr>
        <w:spacing w:before="100" w:after="100"/>
        <w:rPr>
          <w:b/>
          <w:bCs/>
          <w:sz w:val="36"/>
          <w:szCs w:val="36"/>
        </w:rPr>
      </w:pPr>
    </w:p>
    <w:p xmlns:wp14="http://schemas.microsoft.com/office/word/2010/wordml" w:rsidR="00F71CD9" w:rsidRDefault="00F71CD9" w14:paraId="5DAB6C7B" wp14:textId="77777777">
      <w:pPr>
        <w:spacing w:before="100" w:after="100"/>
        <w:rPr>
          <w:b/>
          <w:bCs/>
          <w:sz w:val="36"/>
          <w:szCs w:val="36"/>
        </w:rPr>
      </w:pPr>
    </w:p>
    <w:p xmlns:wp14="http://schemas.microsoft.com/office/word/2010/wordml" w:rsidR="00F71CD9" w:rsidRDefault="00486B95" w14:paraId="566A9B7B" wp14:textId="77777777">
      <w:pPr>
        <w:spacing w:before="100" w:after="100"/>
        <w:rPr>
          <w:b/>
          <w:bCs/>
          <w:sz w:val="36"/>
          <w:szCs w:val="36"/>
        </w:rPr>
      </w:pPr>
      <w:r>
        <w:rPr>
          <w:b/>
          <w:bCs/>
          <w:sz w:val="36"/>
          <w:szCs w:val="36"/>
        </w:rPr>
        <w:t>3. Functional Requirements</w:t>
      </w:r>
    </w:p>
    <w:p xmlns:wp14="http://schemas.microsoft.com/office/word/2010/wordml" w:rsidR="00F71CD9" w:rsidRDefault="00486B95" w14:paraId="58DB5570" wp14:textId="77777777">
      <w:pPr>
        <w:spacing w:before="100" w:after="100"/>
        <w:rPr>
          <w:b/>
          <w:bCs/>
          <w:sz w:val="27"/>
          <w:szCs w:val="27"/>
        </w:rPr>
      </w:pPr>
      <w:r>
        <w:rPr>
          <w:b/>
          <w:bCs/>
          <w:sz w:val="27"/>
          <w:szCs w:val="27"/>
        </w:rPr>
        <w:t>3.1 User Management</w:t>
      </w:r>
    </w:p>
    <w:p xmlns:wp14="http://schemas.microsoft.com/office/word/2010/wordml" w:rsidR="00F71CD9" w:rsidRDefault="00486B95" w14:paraId="5C3AB7D1" wp14:textId="77777777">
      <w:pPr>
        <w:spacing w:before="100" w:after="100"/>
        <w:ind w:left="1080" w:hanging="360"/>
        <w:rPr>
          <w:b/>
          <w:bCs/>
          <w:sz w:val="24"/>
          <w:szCs w:val="24"/>
        </w:rPr>
      </w:pPr>
      <w:r>
        <w:rPr>
          <w:b/>
          <w:bCs/>
          <w:sz w:val="20"/>
          <w:szCs w:val="20"/>
        </w:rPr>
        <w:t xml:space="preserve">· </w:t>
      </w:r>
      <w:r>
        <w:rPr>
          <w:sz w:val="24"/>
          <w:szCs w:val="24"/>
        </w:rPr>
        <w:t>Admin can create/edit/delete users</w:t>
      </w:r>
      <w:r>
        <w:rPr>
          <w:b/>
          <w:bCs/>
          <w:sz w:val="24"/>
          <w:szCs w:val="24"/>
        </w:rPr>
        <w:t xml:space="preserve"> (admins, operators, analysts).</w:t>
      </w:r>
    </w:p>
    <w:p xmlns:wp14="http://schemas.microsoft.com/office/word/2010/wordml" w:rsidR="00F71CD9" w:rsidRDefault="00486B95" w14:paraId="77A1E328" wp14:textId="77777777">
      <w:pPr>
        <w:spacing w:before="100" w:after="100"/>
        <w:ind w:left="1080" w:hanging="360"/>
        <w:rPr>
          <w:b/>
          <w:bCs/>
          <w:sz w:val="24"/>
          <w:szCs w:val="24"/>
        </w:rPr>
      </w:pPr>
      <w:r>
        <w:rPr>
          <w:b/>
          <w:bCs/>
          <w:sz w:val="20"/>
          <w:szCs w:val="20"/>
        </w:rPr>
        <w:t xml:space="preserve">· </w:t>
      </w:r>
      <w:r>
        <w:rPr>
          <w:sz w:val="24"/>
          <w:szCs w:val="24"/>
        </w:rPr>
        <w:t>Assign roles and permissions using</w:t>
      </w:r>
      <w:r>
        <w:rPr>
          <w:b/>
          <w:bCs/>
          <w:sz w:val="24"/>
          <w:szCs w:val="24"/>
        </w:rPr>
        <w:t xml:space="preserve"> RBAC.</w:t>
      </w:r>
    </w:p>
    <w:p xmlns:wp14="http://schemas.microsoft.com/office/word/2010/wordml" w:rsidR="00F71CD9" w:rsidRDefault="00486B95" w14:paraId="0BE6FF11" wp14:textId="77777777">
      <w:pPr>
        <w:spacing w:before="100" w:after="100"/>
        <w:ind w:left="1080" w:hanging="360"/>
        <w:rPr>
          <w:sz w:val="24"/>
          <w:szCs w:val="24"/>
        </w:rPr>
      </w:pPr>
      <w:r>
        <w:rPr>
          <w:b/>
          <w:bCs/>
          <w:sz w:val="20"/>
          <w:szCs w:val="20"/>
        </w:rPr>
        <w:t xml:space="preserve">· </w:t>
      </w:r>
      <w:r>
        <w:rPr>
          <w:sz w:val="24"/>
          <w:szCs w:val="24"/>
        </w:rPr>
        <w:t>Implement secure password storage and authentication.</w:t>
      </w:r>
    </w:p>
    <w:p xmlns:wp14="http://schemas.microsoft.com/office/word/2010/wordml" w:rsidR="00F71CD9" w:rsidRDefault="00486B95" w14:paraId="47B2E185" wp14:textId="77777777">
      <w:pPr>
        <w:spacing w:before="100" w:after="100"/>
        <w:ind w:left="1080" w:hanging="360"/>
        <w:rPr>
          <w:sz w:val="24"/>
          <w:szCs w:val="24"/>
        </w:rPr>
      </w:pPr>
      <w:r>
        <w:rPr>
          <w:b/>
          <w:bCs/>
          <w:sz w:val="20"/>
          <w:szCs w:val="20"/>
        </w:rPr>
        <w:t xml:space="preserve">· </w:t>
      </w:r>
      <w:r>
        <w:rPr>
          <w:sz w:val="24"/>
          <w:szCs w:val="24"/>
        </w:rPr>
        <w:t>Maintain audit logs for user activities.</w:t>
      </w:r>
    </w:p>
    <w:p xmlns:wp14="http://schemas.microsoft.com/office/word/2010/wordml" w:rsidR="00F71CD9" w:rsidRDefault="00486B95" w14:paraId="17981283" wp14:textId="77777777">
      <w:pPr>
        <w:spacing w:before="100" w:after="100"/>
        <w:rPr>
          <w:b/>
          <w:bCs/>
          <w:sz w:val="27"/>
          <w:szCs w:val="27"/>
        </w:rPr>
      </w:pPr>
      <w:r>
        <w:rPr>
          <w:b/>
          <w:bCs/>
          <w:sz w:val="27"/>
          <w:szCs w:val="27"/>
        </w:rPr>
        <w:t>3.2 Drone &amp; Zone Management</w:t>
      </w:r>
    </w:p>
    <w:p xmlns:wp14="http://schemas.microsoft.com/office/word/2010/wordml" w:rsidR="00F71CD9" w:rsidRDefault="00486B95" w14:paraId="222D1CEA" wp14:textId="77777777">
      <w:pPr>
        <w:spacing w:before="100" w:after="100"/>
        <w:ind w:firstLine="720"/>
        <w:rPr>
          <w:sz w:val="24"/>
          <w:szCs w:val="24"/>
        </w:rPr>
      </w:pPr>
      <w:r>
        <w:rPr>
          <w:b/>
          <w:bCs/>
          <w:sz w:val="20"/>
          <w:szCs w:val="20"/>
        </w:rPr>
        <w:t xml:space="preserve">· </w:t>
      </w:r>
      <w:r>
        <w:rPr>
          <w:sz w:val="24"/>
          <w:szCs w:val="24"/>
        </w:rPr>
        <w:t>Register and manage drones.</w:t>
      </w:r>
    </w:p>
    <w:p xmlns:wp14="http://schemas.microsoft.com/office/word/2010/wordml" w:rsidR="00F71CD9" w:rsidRDefault="00486B95" w14:paraId="7235C099" wp14:textId="77777777">
      <w:pPr>
        <w:spacing w:before="100" w:after="100"/>
        <w:ind w:firstLine="720"/>
        <w:rPr>
          <w:sz w:val="24"/>
          <w:szCs w:val="24"/>
        </w:rPr>
      </w:pPr>
      <w:r>
        <w:rPr>
          <w:b/>
          <w:bCs/>
          <w:sz w:val="20"/>
          <w:szCs w:val="20"/>
        </w:rPr>
        <w:t xml:space="preserve">· </w:t>
      </w:r>
      <w:r>
        <w:rPr>
          <w:sz w:val="24"/>
          <w:szCs w:val="24"/>
        </w:rPr>
        <w:t>Assign drones to surveillance zones.</w:t>
      </w:r>
    </w:p>
    <w:p xmlns:wp14="http://schemas.microsoft.com/office/word/2010/wordml" w:rsidR="00F71CD9" w:rsidRDefault="00486B95" w14:paraId="7221C9A4" wp14:textId="77777777">
      <w:pPr>
        <w:spacing w:before="100" w:after="100"/>
        <w:ind w:firstLine="720"/>
        <w:rPr>
          <w:sz w:val="24"/>
          <w:szCs w:val="24"/>
        </w:rPr>
      </w:pPr>
      <w:r>
        <w:rPr>
          <w:b/>
          <w:bCs/>
          <w:sz w:val="20"/>
          <w:szCs w:val="20"/>
        </w:rPr>
        <w:t xml:space="preserve">· </w:t>
      </w:r>
      <w:r>
        <w:rPr>
          <w:sz w:val="24"/>
          <w:szCs w:val="24"/>
        </w:rPr>
        <w:t>Track drone operational status and health logs.</w:t>
      </w:r>
    </w:p>
    <w:p xmlns:wp14="http://schemas.microsoft.com/office/word/2010/wordml" w:rsidR="00F71CD9" w:rsidRDefault="00486B95" w14:paraId="3F27DD30" wp14:textId="77777777">
      <w:pPr>
        <w:spacing w:before="100" w:after="100"/>
        <w:ind w:firstLine="720"/>
        <w:rPr>
          <w:sz w:val="24"/>
          <w:szCs w:val="24"/>
        </w:rPr>
      </w:pPr>
      <w:r>
        <w:rPr>
          <w:b/>
          <w:bCs/>
          <w:sz w:val="20"/>
          <w:szCs w:val="20"/>
        </w:rPr>
        <w:t xml:space="preserve">· </w:t>
      </w:r>
      <w:r>
        <w:rPr>
          <w:sz w:val="24"/>
          <w:szCs w:val="24"/>
        </w:rPr>
        <w:t>Maintain zone risk profiles and update dynamically after incidents.</w:t>
      </w:r>
    </w:p>
    <w:p xmlns:wp14="http://schemas.microsoft.com/office/word/2010/wordml" w:rsidR="00F71CD9" w:rsidRDefault="00486B95" w14:paraId="3C770EB7" wp14:textId="77777777">
      <w:pPr>
        <w:spacing w:before="100" w:after="100"/>
        <w:rPr>
          <w:b/>
          <w:bCs/>
          <w:sz w:val="27"/>
          <w:szCs w:val="27"/>
        </w:rPr>
      </w:pPr>
      <w:r>
        <w:rPr>
          <w:b/>
          <w:bCs/>
          <w:sz w:val="27"/>
          <w:szCs w:val="27"/>
        </w:rPr>
        <w:t>3.3 Surveillance &amp; Detection Management</w:t>
      </w:r>
    </w:p>
    <w:p xmlns:wp14="http://schemas.microsoft.com/office/word/2010/wordml" w:rsidR="00F71CD9" w:rsidRDefault="00486B95" w14:paraId="4127508C" wp14:textId="77777777">
      <w:pPr>
        <w:spacing w:before="100" w:after="100"/>
        <w:ind w:left="1080" w:hanging="360"/>
        <w:rPr>
          <w:sz w:val="24"/>
          <w:szCs w:val="24"/>
        </w:rPr>
      </w:pPr>
      <w:r>
        <w:rPr>
          <w:b/>
          <w:bCs/>
          <w:sz w:val="20"/>
          <w:szCs w:val="20"/>
        </w:rPr>
        <w:t xml:space="preserve">· </w:t>
      </w:r>
      <w:r>
        <w:rPr>
          <w:sz w:val="24"/>
          <w:szCs w:val="24"/>
        </w:rPr>
        <w:t>Log every flight mission and flight record.</w:t>
      </w:r>
    </w:p>
    <w:p xmlns:wp14="http://schemas.microsoft.com/office/word/2010/wordml" w:rsidR="00F71CD9" w:rsidRDefault="00486B95" w14:paraId="28F08DAD" wp14:textId="77777777">
      <w:pPr>
        <w:spacing w:before="100" w:after="100"/>
        <w:ind w:left="1080" w:hanging="360"/>
        <w:rPr>
          <w:sz w:val="24"/>
          <w:szCs w:val="24"/>
        </w:rPr>
      </w:pPr>
      <w:r>
        <w:rPr>
          <w:b/>
          <w:bCs/>
          <w:sz w:val="20"/>
          <w:szCs w:val="20"/>
        </w:rPr>
        <w:t xml:space="preserve">· </w:t>
      </w:r>
      <w:r>
        <w:rPr>
          <w:sz w:val="24"/>
          <w:szCs w:val="24"/>
        </w:rPr>
        <w:t>Store detected objects with timestamps and location coordinates.</w:t>
      </w:r>
    </w:p>
    <w:p xmlns:wp14="http://schemas.microsoft.com/office/word/2010/wordml" w:rsidR="00F71CD9" w:rsidRDefault="00486B95" w14:paraId="755C0988" wp14:textId="77777777">
      <w:pPr>
        <w:spacing w:before="100" w:after="100"/>
        <w:ind w:left="1080" w:hanging="360"/>
        <w:rPr>
          <w:sz w:val="24"/>
          <w:szCs w:val="24"/>
        </w:rPr>
      </w:pPr>
      <w:r>
        <w:rPr>
          <w:b/>
          <w:bCs/>
          <w:sz w:val="20"/>
          <w:szCs w:val="20"/>
        </w:rPr>
        <w:t xml:space="preserve">· </w:t>
      </w:r>
      <w:r>
        <w:rPr>
          <w:sz w:val="24"/>
          <w:szCs w:val="24"/>
        </w:rPr>
        <w:t>Automatically generate alerts based on predefined threat levels.</w:t>
      </w:r>
    </w:p>
    <w:p xmlns:wp14="http://schemas.microsoft.com/office/word/2010/wordml" w:rsidR="00F71CD9" w:rsidRDefault="00486B95" w14:paraId="08A1A6D3" wp14:textId="77777777">
      <w:pPr>
        <w:spacing w:before="100" w:after="100"/>
        <w:ind w:left="1080" w:hanging="360"/>
        <w:rPr>
          <w:sz w:val="24"/>
          <w:szCs w:val="24"/>
        </w:rPr>
      </w:pPr>
      <w:r>
        <w:rPr>
          <w:b/>
          <w:bCs/>
          <w:sz w:val="20"/>
          <w:szCs w:val="20"/>
        </w:rPr>
        <w:t xml:space="preserve">· </w:t>
      </w:r>
      <w:r>
        <w:rPr>
          <w:sz w:val="24"/>
          <w:szCs w:val="24"/>
        </w:rPr>
        <w:t>Track live drone location data.</w:t>
      </w:r>
    </w:p>
    <w:p xmlns:wp14="http://schemas.microsoft.com/office/word/2010/wordml" w:rsidR="00F71CD9" w:rsidRDefault="00486B95" w14:paraId="64100418" wp14:textId="77777777">
      <w:pPr>
        <w:spacing w:before="100" w:after="100"/>
        <w:ind w:left="1080" w:hanging="360"/>
        <w:rPr>
          <w:b/>
          <w:bCs/>
          <w:sz w:val="24"/>
          <w:szCs w:val="24"/>
        </w:rPr>
      </w:pPr>
      <w:r>
        <w:rPr>
          <w:b/>
          <w:bCs/>
          <w:sz w:val="20"/>
          <w:szCs w:val="20"/>
        </w:rPr>
        <w:t xml:space="preserve">· </w:t>
      </w:r>
      <w:r>
        <w:rPr>
          <w:sz w:val="24"/>
          <w:szCs w:val="24"/>
        </w:rPr>
        <w:t xml:space="preserve">Store environmental data such as: </w:t>
      </w:r>
      <w:r>
        <w:rPr>
          <w:b/>
          <w:bCs/>
          <w:sz w:val="24"/>
          <w:szCs w:val="24"/>
        </w:rPr>
        <w:t>weather conditions during flight.</w:t>
      </w:r>
    </w:p>
    <w:p xmlns:wp14="http://schemas.microsoft.com/office/word/2010/wordml" w:rsidR="00F71CD9" w:rsidRDefault="00486B95" w14:paraId="59610E02" wp14:textId="77777777">
      <w:pPr>
        <w:spacing w:before="100" w:after="100"/>
        <w:rPr>
          <w:b/>
          <w:bCs/>
          <w:sz w:val="27"/>
          <w:szCs w:val="27"/>
        </w:rPr>
      </w:pPr>
      <w:r>
        <w:rPr>
          <w:b/>
          <w:bCs/>
          <w:sz w:val="27"/>
          <w:szCs w:val="27"/>
        </w:rPr>
        <w:t>3.4 Alert &amp; Incident Management</w:t>
      </w:r>
    </w:p>
    <w:p xmlns:wp14="http://schemas.microsoft.com/office/word/2010/wordml" w:rsidR="00F71CD9" w:rsidRDefault="00486B95" w14:paraId="118B0B2E" wp14:textId="77777777">
      <w:pPr>
        <w:spacing w:before="100" w:after="100"/>
        <w:ind w:left="1080" w:hanging="360"/>
        <w:rPr>
          <w:sz w:val="24"/>
          <w:szCs w:val="24"/>
        </w:rPr>
      </w:pPr>
      <w:r>
        <w:rPr>
          <w:b/>
          <w:bCs/>
          <w:sz w:val="20"/>
          <w:szCs w:val="20"/>
        </w:rPr>
        <w:t xml:space="preserve">· </w:t>
      </w:r>
      <w:r>
        <w:rPr>
          <w:sz w:val="24"/>
          <w:szCs w:val="24"/>
        </w:rPr>
        <w:t>Track alert escalation history.</w:t>
      </w:r>
    </w:p>
    <w:p xmlns:wp14="http://schemas.microsoft.com/office/word/2010/wordml" w:rsidR="00F71CD9" w:rsidRDefault="00486B95" w14:paraId="673D2AED" wp14:textId="77777777">
      <w:pPr>
        <w:spacing w:before="100" w:after="100"/>
        <w:ind w:left="1080" w:hanging="360"/>
        <w:rPr>
          <w:sz w:val="24"/>
          <w:szCs w:val="24"/>
        </w:rPr>
      </w:pPr>
      <w:r>
        <w:rPr>
          <w:b/>
          <w:bCs/>
          <w:sz w:val="20"/>
          <w:szCs w:val="20"/>
        </w:rPr>
        <w:t xml:space="preserve">· </w:t>
      </w:r>
      <w:r>
        <w:rPr>
          <w:sz w:val="24"/>
          <w:szCs w:val="24"/>
        </w:rPr>
        <w:t>Generate and manage incident reports.</w:t>
      </w:r>
    </w:p>
    <w:p xmlns:wp14="http://schemas.microsoft.com/office/word/2010/wordml" w:rsidR="00F71CD9" w:rsidRDefault="00486B95" w14:paraId="276C7E34" wp14:textId="77777777">
      <w:pPr>
        <w:spacing w:before="100" w:after="100"/>
        <w:ind w:left="1080" w:hanging="360"/>
        <w:rPr>
          <w:sz w:val="24"/>
          <w:szCs w:val="24"/>
        </w:rPr>
      </w:pPr>
      <w:r>
        <w:rPr>
          <w:b/>
          <w:bCs/>
          <w:sz w:val="20"/>
          <w:szCs w:val="20"/>
        </w:rPr>
        <w:t>·</w:t>
      </w:r>
      <w:r>
        <w:rPr>
          <w:sz w:val="20"/>
          <w:szCs w:val="20"/>
        </w:rPr>
        <w:t xml:space="preserve"> </w:t>
      </w:r>
      <w:r>
        <w:rPr>
          <w:sz w:val="24"/>
          <w:szCs w:val="24"/>
        </w:rPr>
        <w:t>Store digital evidence metadata securely.</w:t>
      </w:r>
    </w:p>
    <w:p xmlns:wp14="http://schemas.microsoft.com/office/word/2010/wordml" w:rsidR="00F71CD9" w:rsidRDefault="00486B95" w14:paraId="4F524B27" wp14:textId="77777777">
      <w:pPr>
        <w:spacing w:before="100" w:after="100"/>
        <w:ind w:left="1080" w:hanging="360"/>
        <w:rPr>
          <w:sz w:val="24"/>
          <w:szCs w:val="24"/>
        </w:rPr>
      </w:pPr>
      <w:r>
        <w:rPr>
          <w:b/>
          <w:bCs/>
          <w:sz w:val="20"/>
          <w:szCs w:val="20"/>
        </w:rPr>
        <w:t xml:space="preserve">· </w:t>
      </w:r>
      <w:r>
        <w:rPr>
          <w:sz w:val="24"/>
          <w:szCs w:val="24"/>
        </w:rPr>
        <w:t>Maintain incident lifecycle tracking with status updates.</w:t>
      </w:r>
    </w:p>
    <w:p xmlns:wp14="http://schemas.microsoft.com/office/word/2010/wordml" w:rsidR="00F71CD9" w:rsidRDefault="00486B95" w14:paraId="739DA23C" wp14:textId="77777777">
      <w:pPr>
        <w:spacing w:before="100" w:after="100"/>
        <w:ind w:left="1080" w:hanging="360"/>
        <w:rPr>
          <w:b/>
          <w:bCs/>
          <w:sz w:val="24"/>
          <w:szCs w:val="24"/>
        </w:rPr>
      </w:pPr>
      <w:r>
        <w:rPr>
          <w:b/>
          <w:bCs/>
          <w:sz w:val="20"/>
          <w:szCs w:val="20"/>
        </w:rPr>
        <w:t xml:space="preserve">· </w:t>
      </w:r>
      <w:r>
        <w:rPr>
          <w:sz w:val="24"/>
          <w:szCs w:val="24"/>
        </w:rPr>
        <w:t>Generate automatic notifications for high-severity alerts.</w:t>
      </w:r>
    </w:p>
    <w:p xmlns:wp14="http://schemas.microsoft.com/office/word/2010/wordml" w:rsidR="00F71CD9" w:rsidRDefault="00486B95" w14:paraId="3E9A410D" wp14:textId="77777777">
      <w:pPr>
        <w:spacing w:before="100" w:after="100"/>
        <w:rPr>
          <w:b/>
          <w:bCs/>
          <w:sz w:val="27"/>
          <w:szCs w:val="27"/>
        </w:rPr>
      </w:pPr>
      <w:r>
        <w:rPr>
          <w:b/>
          <w:bCs/>
          <w:sz w:val="27"/>
          <w:szCs w:val="27"/>
        </w:rPr>
        <w:t>3.5 Reports &amp; Analytics</w:t>
      </w:r>
    </w:p>
    <w:p xmlns:wp14="http://schemas.microsoft.com/office/word/2010/wordml" w:rsidR="00F71CD9" w:rsidRDefault="00486B95" w14:paraId="153F6519" wp14:textId="77777777">
      <w:pPr>
        <w:spacing w:before="100" w:after="100"/>
        <w:ind w:left="1080" w:hanging="360"/>
        <w:rPr>
          <w:sz w:val="24"/>
          <w:szCs w:val="24"/>
        </w:rPr>
      </w:pPr>
      <w:r>
        <w:rPr>
          <w:b/>
          <w:bCs/>
          <w:sz w:val="20"/>
          <w:szCs w:val="20"/>
        </w:rPr>
        <w:t xml:space="preserve">· </w:t>
      </w:r>
      <w:r>
        <w:rPr>
          <w:sz w:val="24"/>
          <w:szCs w:val="24"/>
        </w:rPr>
        <w:t>Generate drone utilization reports.</w:t>
      </w:r>
    </w:p>
    <w:p xmlns:wp14="http://schemas.microsoft.com/office/word/2010/wordml" w:rsidR="00F71CD9" w:rsidRDefault="00486B95" w14:paraId="2890672A" wp14:textId="77777777">
      <w:pPr>
        <w:spacing w:before="100" w:after="100"/>
        <w:ind w:left="1080" w:hanging="360"/>
        <w:rPr>
          <w:sz w:val="24"/>
          <w:szCs w:val="24"/>
        </w:rPr>
      </w:pPr>
      <w:r>
        <w:rPr>
          <w:b/>
          <w:bCs/>
          <w:sz w:val="20"/>
          <w:szCs w:val="20"/>
        </w:rPr>
        <w:t xml:space="preserve">· </w:t>
      </w:r>
      <w:r>
        <w:rPr>
          <w:sz w:val="24"/>
          <w:szCs w:val="24"/>
        </w:rPr>
        <w:t>Generate monthly and yearly alert trend reports.</w:t>
      </w:r>
    </w:p>
    <w:p xmlns:wp14="http://schemas.microsoft.com/office/word/2010/wordml" w:rsidR="00F71CD9" w:rsidRDefault="00486B95" w14:paraId="3162B3DA" wp14:textId="77777777">
      <w:pPr>
        <w:spacing w:before="100" w:after="100"/>
        <w:ind w:left="1080" w:hanging="360"/>
        <w:rPr>
          <w:sz w:val="24"/>
          <w:szCs w:val="24"/>
        </w:rPr>
      </w:pPr>
      <w:r>
        <w:rPr>
          <w:b/>
          <w:bCs/>
          <w:sz w:val="20"/>
          <w:szCs w:val="20"/>
        </w:rPr>
        <w:t xml:space="preserve">· </w:t>
      </w:r>
      <w:r>
        <w:rPr>
          <w:sz w:val="24"/>
          <w:szCs w:val="24"/>
        </w:rPr>
        <w:t>View high-risk zone analysis reports.</w:t>
      </w:r>
    </w:p>
    <w:p xmlns:wp14="http://schemas.microsoft.com/office/word/2010/wordml" w:rsidR="00F71CD9" w:rsidRDefault="00486B95" w14:paraId="5D974F9A" wp14:textId="77777777">
      <w:pPr>
        <w:spacing w:before="100" w:after="100"/>
        <w:ind w:left="1080" w:hanging="360"/>
        <w:rPr>
          <w:sz w:val="24"/>
          <w:szCs w:val="24"/>
        </w:rPr>
      </w:pPr>
      <w:r>
        <w:rPr>
          <w:b/>
          <w:bCs/>
          <w:sz w:val="20"/>
          <w:szCs w:val="20"/>
        </w:rPr>
        <w:t xml:space="preserve">· </w:t>
      </w:r>
      <w:r>
        <w:rPr>
          <w:sz w:val="24"/>
          <w:szCs w:val="24"/>
        </w:rPr>
        <w:t>Access predictive analytics logs for risk forecasting.</w:t>
      </w:r>
    </w:p>
    <w:p xmlns:wp14="http://schemas.microsoft.com/office/word/2010/wordml" w:rsidR="00F71CD9" w:rsidRDefault="00486B95" w14:paraId="056C341B" wp14:textId="77777777">
      <w:pPr>
        <w:spacing w:before="100" w:after="100"/>
        <w:ind w:left="1080" w:hanging="360"/>
        <w:rPr>
          <w:sz w:val="24"/>
          <w:szCs w:val="24"/>
        </w:rPr>
      </w:pPr>
      <w:r>
        <w:rPr>
          <w:b/>
          <w:bCs/>
          <w:sz w:val="20"/>
          <w:szCs w:val="20"/>
        </w:rPr>
        <w:t xml:space="preserve">· </w:t>
      </w:r>
      <w:r>
        <w:rPr>
          <w:sz w:val="24"/>
          <w:szCs w:val="24"/>
        </w:rPr>
        <w:t>Generate performance comparison reports based on indexed vs non-indexed queries.</w:t>
      </w:r>
    </w:p>
    <w:p xmlns:wp14="http://schemas.microsoft.com/office/word/2010/wordml" w:rsidR="00F71CD9" w:rsidRDefault="00F71CD9" w14:paraId="02EB378F" wp14:textId="77777777">
      <w:pPr>
        <w:spacing w:before="100" w:after="100"/>
        <w:rPr>
          <w:b/>
          <w:bCs/>
          <w:sz w:val="36"/>
          <w:szCs w:val="36"/>
        </w:rPr>
      </w:pPr>
    </w:p>
    <w:p xmlns:wp14="http://schemas.microsoft.com/office/word/2010/wordml" w:rsidR="00F71CD9" w:rsidRDefault="00F71CD9" w14:paraId="6A05A809" wp14:textId="77777777">
      <w:pPr>
        <w:spacing w:before="100" w:after="100"/>
        <w:rPr>
          <w:b/>
          <w:bCs/>
          <w:sz w:val="36"/>
          <w:szCs w:val="36"/>
        </w:rPr>
      </w:pPr>
    </w:p>
    <w:p xmlns:wp14="http://schemas.microsoft.com/office/word/2010/wordml" w:rsidR="00F71CD9" w:rsidRDefault="00486B95" w14:paraId="13F69048" wp14:textId="77777777">
      <w:pPr>
        <w:spacing w:before="100" w:after="100"/>
        <w:rPr>
          <w:b/>
          <w:bCs/>
          <w:sz w:val="36"/>
          <w:szCs w:val="36"/>
        </w:rPr>
      </w:pPr>
      <w:r>
        <w:rPr>
          <w:b/>
          <w:bCs/>
          <w:sz w:val="36"/>
          <w:szCs w:val="36"/>
        </w:rPr>
        <w:t>4. Non-Functional Requirements</w:t>
      </w:r>
    </w:p>
    <w:p xmlns:wp14="http://schemas.microsoft.com/office/word/2010/wordml" w:rsidR="00F71CD9" w:rsidRDefault="00486B95" w14:paraId="0C0865CB" wp14:textId="77777777">
      <w:pPr>
        <w:spacing w:before="100" w:after="100"/>
        <w:rPr>
          <w:b/>
          <w:bCs/>
          <w:sz w:val="27"/>
          <w:szCs w:val="27"/>
        </w:rPr>
      </w:pPr>
      <w:r>
        <w:rPr>
          <w:b/>
          <w:bCs/>
          <w:sz w:val="27"/>
          <w:szCs w:val="27"/>
        </w:rPr>
        <w:t>4.1 Security &amp; Compliance</w:t>
      </w:r>
    </w:p>
    <w:p xmlns:wp14="http://schemas.microsoft.com/office/word/2010/wordml" w:rsidR="00F71CD9" w:rsidRDefault="00486B95" w14:paraId="08AC7499" wp14:textId="08B440A2">
      <w:pPr>
        <w:spacing w:before="100" w:after="100"/>
        <w:ind w:left="1080" w:hanging="360"/>
        <w:rPr>
          <w:b w:val="1"/>
          <w:bCs w:val="1"/>
          <w:sz w:val="24"/>
          <w:szCs w:val="24"/>
        </w:rPr>
      </w:pPr>
      <w:r w:rsidRPr="2BC1B948" w:rsidR="00486B95">
        <w:rPr>
          <w:b w:val="1"/>
          <w:bCs w:val="1"/>
          <w:sz w:val="20"/>
          <w:szCs w:val="20"/>
        </w:rPr>
        <w:t>·</w:t>
      </w:r>
      <w:r w:rsidRPr="2BC1B948" w:rsidR="00486B95">
        <w:rPr>
          <w:sz w:val="20"/>
          <w:szCs w:val="20"/>
        </w:rPr>
        <w:t xml:space="preserve"> </w:t>
      </w:r>
      <w:r w:rsidRPr="2BC1B948" w:rsidR="00486B95">
        <w:rPr>
          <w:sz w:val="24"/>
          <w:szCs w:val="24"/>
        </w:rPr>
        <w:t>Role-based access control</w:t>
      </w:r>
      <w:r w:rsidRPr="2BC1B948" w:rsidR="00486B95">
        <w:rPr>
          <w:b w:val="1"/>
          <w:bCs w:val="1"/>
          <w:sz w:val="24"/>
          <w:szCs w:val="24"/>
        </w:rPr>
        <w:t xml:space="preserve"> </w:t>
      </w:r>
      <w:r w:rsidRPr="2BC1B948" w:rsidR="39010266">
        <w:rPr>
          <w:b w:val="1"/>
          <w:bCs w:val="1"/>
          <w:sz w:val="24"/>
          <w:szCs w:val="24"/>
        </w:rPr>
        <w:t>（RBAC）</w:t>
      </w:r>
    </w:p>
    <w:p xmlns:wp14="http://schemas.microsoft.com/office/word/2010/wordml" w:rsidR="00F71CD9" w:rsidRDefault="00486B95" w14:paraId="3708FF29" wp14:textId="77777777">
      <w:pPr>
        <w:spacing w:before="100" w:after="100"/>
        <w:ind w:left="1080" w:hanging="360"/>
        <w:rPr>
          <w:b/>
          <w:bCs/>
          <w:sz w:val="24"/>
          <w:szCs w:val="24"/>
        </w:rPr>
      </w:pPr>
      <w:r>
        <w:rPr>
          <w:b/>
          <w:bCs/>
          <w:sz w:val="20"/>
          <w:szCs w:val="20"/>
        </w:rPr>
        <w:t>·</w:t>
      </w:r>
      <w:r>
        <w:rPr>
          <w:sz w:val="20"/>
          <w:szCs w:val="20"/>
        </w:rPr>
        <w:t xml:space="preserve"> </w:t>
      </w:r>
      <w:r>
        <w:rPr>
          <w:sz w:val="24"/>
          <w:szCs w:val="24"/>
        </w:rPr>
        <w:t>Row-level security implementation</w:t>
      </w:r>
      <w:r>
        <w:rPr>
          <w:b/>
          <w:bCs/>
          <w:sz w:val="24"/>
          <w:szCs w:val="24"/>
        </w:rPr>
        <w:t>.</w:t>
      </w:r>
    </w:p>
    <w:p xmlns:wp14="http://schemas.microsoft.com/office/word/2010/wordml" w:rsidR="00F71CD9" w:rsidRDefault="00486B95" w14:paraId="13FB6A95" wp14:textId="77777777">
      <w:pPr>
        <w:spacing w:before="100" w:after="100"/>
        <w:ind w:left="1080" w:hanging="360"/>
        <w:rPr>
          <w:sz w:val="24"/>
          <w:szCs w:val="24"/>
        </w:rPr>
      </w:pPr>
      <w:r>
        <w:rPr>
          <w:b/>
          <w:bCs/>
          <w:sz w:val="20"/>
          <w:szCs w:val="20"/>
        </w:rPr>
        <w:t xml:space="preserve">· </w:t>
      </w:r>
      <w:r>
        <w:rPr>
          <w:sz w:val="24"/>
          <w:szCs w:val="24"/>
        </w:rPr>
        <w:t>Data encryption for sensitive information.</w:t>
      </w:r>
    </w:p>
    <w:p xmlns:wp14="http://schemas.microsoft.com/office/word/2010/wordml" w:rsidR="00F71CD9" w:rsidRDefault="00486B95" w14:paraId="07A11E3B" wp14:textId="77777777">
      <w:pPr>
        <w:spacing w:before="100" w:after="100"/>
        <w:ind w:left="1080" w:hanging="360"/>
        <w:rPr>
          <w:sz w:val="24"/>
          <w:szCs w:val="24"/>
        </w:rPr>
      </w:pPr>
      <w:r>
        <w:rPr>
          <w:b/>
          <w:bCs/>
          <w:sz w:val="20"/>
          <w:szCs w:val="20"/>
        </w:rPr>
        <w:t xml:space="preserve">· </w:t>
      </w:r>
      <w:r>
        <w:rPr>
          <w:sz w:val="24"/>
          <w:szCs w:val="24"/>
        </w:rPr>
        <w:t>Audit logging for all critical transactions.</w:t>
      </w:r>
    </w:p>
    <w:p xmlns:wp14="http://schemas.microsoft.com/office/word/2010/wordml" w:rsidR="00F71CD9" w:rsidRDefault="00F71CD9" w14:paraId="5A39BBE3" wp14:textId="77777777">
      <w:pPr>
        <w:spacing w:before="100" w:after="100"/>
        <w:ind w:left="1080" w:hanging="360"/>
        <w:rPr>
          <w:b/>
          <w:bCs/>
          <w:sz w:val="24"/>
          <w:szCs w:val="24"/>
        </w:rPr>
      </w:pPr>
    </w:p>
    <w:p xmlns:wp14="http://schemas.microsoft.com/office/word/2010/wordml" w:rsidR="00F71CD9" w:rsidRDefault="00486B95" w14:paraId="50D042E7" wp14:textId="77777777">
      <w:pPr>
        <w:spacing w:before="100" w:after="100"/>
        <w:rPr>
          <w:b/>
          <w:bCs/>
          <w:sz w:val="27"/>
          <w:szCs w:val="27"/>
        </w:rPr>
      </w:pPr>
      <w:r>
        <w:rPr>
          <w:b/>
          <w:bCs/>
          <w:sz w:val="27"/>
          <w:szCs w:val="27"/>
        </w:rPr>
        <w:t>4.2 Performance &amp; Scalability</w:t>
      </w:r>
    </w:p>
    <w:p xmlns:wp14="http://schemas.microsoft.com/office/word/2010/wordml" w:rsidR="00F71CD9" w:rsidRDefault="00486B95" w14:paraId="3117CFDD" wp14:textId="77777777">
      <w:pPr>
        <w:spacing w:before="100" w:after="100"/>
        <w:ind w:left="1080" w:hanging="360"/>
        <w:rPr>
          <w:b/>
          <w:bCs/>
          <w:sz w:val="24"/>
          <w:szCs w:val="24"/>
        </w:rPr>
      </w:pPr>
      <w:r>
        <w:rPr>
          <w:b/>
          <w:bCs/>
          <w:sz w:val="20"/>
          <w:szCs w:val="20"/>
        </w:rPr>
        <w:t xml:space="preserve">· </w:t>
      </w:r>
      <w:r>
        <w:rPr>
          <w:b/>
          <w:bCs/>
          <w:sz w:val="24"/>
          <w:szCs w:val="24"/>
        </w:rPr>
        <w:t>Database indexing and query optimization.</w:t>
      </w:r>
    </w:p>
    <w:p xmlns:wp14="http://schemas.microsoft.com/office/word/2010/wordml" w:rsidR="00F71CD9" w:rsidRDefault="00486B95" w14:paraId="79E8FD40" wp14:textId="77777777">
      <w:pPr>
        <w:spacing w:before="100" w:after="100"/>
        <w:ind w:left="1080" w:hanging="360"/>
        <w:rPr>
          <w:b/>
          <w:bCs/>
          <w:sz w:val="24"/>
          <w:szCs w:val="24"/>
        </w:rPr>
      </w:pPr>
      <w:r>
        <w:rPr>
          <w:b/>
          <w:bCs/>
          <w:sz w:val="20"/>
          <w:szCs w:val="20"/>
        </w:rPr>
        <w:t xml:space="preserve">· </w:t>
      </w:r>
      <w:r>
        <w:rPr>
          <w:b/>
          <w:bCs/>
          <w:sz w:val="24"/>
          <w:szCs w:val="24"/>
        </w:rPr>
        <w:t>Partitioning of large detection tables for performance improvement.</w:t>
      </w:r>
    </w:p>
    <w:p xmlns:wp14="http://schemas.microsoft.com/office/word/2010/wordml" w:rsidR="00F71CD9" w:rsidRDefault="00486B95" w14:paraId="12107A7F" wp14:textId="77777777">
      <w:pPr>
        <w:spacing w:before="100" w:after="100"/>
        <w:ind w:left="1080" w:hanging="360"/>
        <w:rPr>
          <w:b/>
          <w:bCs/>
          <w:sz w:val="24"/>
          <w:szCs w:val="24"/>
        </w:rPr>
      </w:pPr>
      <w:r>
        <w:rPr>
          <w:b/>
          <w:bCs/>
          <w:sz w:val="20"/>
          <w:szCs w:val="20"/>
        </w:rPr>
        <w:t xml:space="preserve">· </w:t>
      </w:r>
      <w:r>
        <w:rPr>
          <w:b/>
          <w:bCs/>
          <w:sz w:val="24"/>
          <w:szCs w:val="24"/>
        </w:rPr>
        <w:t>Support for handling millions of records efficiently.</w:t>
      </w:r>
    </w:p>
    <w:p xmlns:wp14="http://schemas.microsoft.com/office/word/2010/wordml" w:rsidR="00F71CD9" w:rsidRDefault="00486B95" w14:paraId="7F99F610" wp14:textId="04BCB885">
      <w:pPr>
        <w:spacing w:before="100" w:after="100"/>
        <w:ind w:left="1080" w:hanging="360"/>
        <w:rPr>
          <w:b w:val="1"/>
          <w:bCs w:val="1"/>
          <w:sz w:val="24"/>
          <w:szCs w:val="24"/>
        </w:rPr>
      </w:pPr>
      <w:r w:rsidRPr="319F6521" w:rsidR="00486B95">
        <w:rPr>
          <w:b w:val="1"/>
          <w:bCs w:val="1"/>
          <w:sz w:val="20"/>
          <w:szCs w:val="20"/>
        </w:rPr>
        <w:t xml:space="preserve">· </w:t>
      </w:r>
      <w:r w:rsidRPr="319F6521" w:rsidR="00486B95">
        <w:rPr>
          <w:b w:val="1"/>
          <w:bCs w:val="1"/>
          <w:sz w:val="24"/>
          <w:szCs w:val="24"/>
        </w:rPr>
        <w:t xml:space="preserve">Optimized query response time </w:t>
      </w:r>
      <w:r w:rsidRPr="319F6521" w:rsidR="00486B95">
        <w:rPr>
          <w:sz w:val="24"/>
          <w:szCs w:val="24"/>
        </w:rPr>
        <w:t>(&lt; 1–</w:t>
      </w:r>
      <w:r w:rsidRPr="319F6521" w:rsidR="689CBE8B">
        <w:rPr>
          <w:sz w:val="24"/>
          <w:szCs w:val="24"/>
        </w:rPr>
        <w:t xml:space="preserve">2seconds </w:t>
      </w:r>
      <w:r w:rsidRPr="319F6521" w:rsidR="00486B95">
        <w:rPr>
          <w:sz w:val="24"/>
          <w:szCs w:val="24"/>
        </w:rPr>
        <w:t>for indexed queries)</w:t>
      </w:r>
      <w:r w:rsidRPr="319F6521" w:rsidR="00486B95">
        <w:rPr>
          <w:b w:val="1"/>
          <w:bCs w:val="1"/>
          <w:sz w:val="24"/>
          <w:szCs w:val="24"/>
        </w:rPr>
        <w:t>.</w:t>
      </w:r>
    </w:p>
    <w:p xmlns:wp14="http://schemas.microsoft.com/office/word/2010/wordml" w:rsidR="00F71CD9" w:rsidRDefault="00486B95" w14:paraId="26D5F709" wp14:textId="77777777">
      <w:pPr>
        <w:spacing w:before="100" w:after="100"/>
        <w:rPr>
          <w:b/>
          <w:bCs/>
          <w:sz w:val="27"/>
          <w:szCs w:val="27"/>
        </w:rPr>
      </w:pPr>
      <w:r>
        <w:rPr>
          <w:b/>
          <w:bCs/>
          <w:sz w:val="27"/>
          <w:szCs w:val="27"/>
        </w:rPr>
        <w:t>4.3 Usability &amp; Accessibility</w:t>
      </w:r>
    </w:p>
    <w:p xmlns:wp14="http://schemas.microsoft.com/office/word/2010/wordml" w:rsidR="00F71CD9" w:rsidRDefault="00486B95" w14:paraId="750270AB" wp14:textId="77777777">
      <w:pPr>
        <w:spacing w:before="100" w:after="100"/>
        <w:ind w:left="1080" w:hanging="360"/>
        <w:rPr>
          <w:sz w:val="24"/>
          <w:szCs w:val="24"/>
        </w:rPr>
      </w:pPr>
      <w:r>
        <w:rPr>
          <w:b/>
          <w:bCs/>
          <w:sz w:val="20"/>
          <w:szCs w:val="20"/>
        </w:rPr>
        <w:t xml:space="preserve">· </w:t>
      </w:r>
      <w:r>
        <w:rPr>
          <w:b/>
          <w:bCs/>
          <w:sz w:val="24"/>
          <w:szCs w:val="24"/>
        </w:rPr>
        <w:t xml:space="preserve">Responsive UI </w:t>
      </w:r>
      <w:r>
        <w:rPr>
          <w:sz w:val="24"/>
          <w:szCs w:val="24"/>
        </w:rPr>
        <w:t>(desktop, mobile, tablet support).</w:t>
      </w:r>
    </w:p>
    <w:p xmlns:wp14="http://schemas.microsoft.com/office/word/2010/wordml" w:rsidR="00F71CD9" w:rsidRDefault="00486B95" w14:paraId="4F237EF8" wp14:textId="77777777">
      <w:pPr>
        <w:spacing w:before="100" w:after="100"/>
        <w:ind w:left="1080" w:hanging="360"/>
        <w:rPr>
          <w:b/>
          <w:bCs/>
          <w:sz w:val="24"/>
          <w:szCs w:val="24"/>
        </w:rPr>
      </w:pPr>
      <w:r>
        <w:rPr>
          <w:b/>
          <w:bCs/>
          <w:sz w:val="20"/>
          <w:szCs w:val="20"/>
        </w:rPr>
        <w:t xml:space="preserve">· </w:t>
      </w:r>
      <w:r>
        <w:rPr>
          <w:b/>
          <w:bCs/>
          <w:sz w:val="24"/>
          <w:szCs w:val="24"/>
        </w:rPr>
        <w:t>User-friendly dashboards.</w:t>
      </w:r>
    </w:p>
    <w:p xmlns:wp14="http://schemas.microsoft.com/office/word/2010/wordml" w:rsidR="00F71CD9" w:rsidRDefault="00486B95" w14:paraId="2AEB1B23" wp14:textId="77777777">
      <w:pPr>
        <w:spacing w:before="100" w:after="100"/>
        <w:ind w:left="1080" w:hanging="360"/>
        <w:rPr>
          <w:b/>
          <w:bCs/>
          <w:sz w:val="24"/>
          <w:szCs w:val="24"/>
        </w:rPr>
      </w:pPr>
      <w:r>
        <w:rPr>
          <w:b/>
          <w:bCs/>
          <w:sz w:val="20"/>
          <w:szCs w:val="20"/>
        </w:rPr>
        <w:t xml:space="preserve">· </w:t>
      </w:r>
      <w:r>
        <w:rPr>
          <w:b/>
          <w:bCs/>
          <w:sz w:val="24"/>
          <w:szCs w:val="24"/>
        </w:rPr>
        <w:t>Clear visualization of alerts, reports, and risk levels.</w:t>
      </w:r>
    </w:p>
    <w:p xmlns:wp14="http://schemas.microsoft.com/office/word/2010/wordml" w:rsidR="00F71CD9" w:rsidRDefault="00486B95" w14:paraId="0B7855C4" wp14:textId="77777777">
      <w:pPr>
        <w:spacing w:before="100" w:after="100"/>
        <w:ind w:left="1080" w:hanging="360"/>
        <w:rPr>
          <w:b/>
          <w:bCs/>
          <w:sz w:val="24"/>
          <w:szCs w:val="24"/>
        </w:rPr>
      </w:pPr>
      <w:r>
        <w:rPr>
          <w:b/>
          <w:bCs/>
          <w:sz w:val="20"/>
          <w:szCs w:val="20"/>
        </w:rPr>
        <w:t xml:space="preserve">· </w:t>
      </w:r>
      <w:r>
        <w:rPr>
          <w:b/>
          <w:bCs/>
          <w:sz w:val="24"/>
          <w:szCs w:val="24"/>
        </w:rPr>
        <w:t>Structured and intuitive database reporting interface.</w:t>
      </w:r>
    </w:p>
    <w:p xmlns:wp14="http://schemas.microsoft.com/office/word/2010/wordml" w:rsidR="00F71CD9" w:rsidRDefault="00F71CD9" w14:paraId="41C8F396" wp14:textId="77777777">
      <w:pPr>
        <w:spacing w:before="100" w:after="100"/>
        <w:rPr>
          <w:b/>
          <w:bCs/>
          <w:sz w:val="36"/>
          <w:szCs w:val="36"/>
        </w:rPr>
      </w:pPr>
    </w:p>
    <w:p xmlns:wp14="http://schemas.microsoft.com/office/word/2010/wordml" w:rsidR="00F71CD9" w:rsidRDefault="00486B95" w14:paraId="75E73AB4" wp14:textId="21DCB696">
      <w:pPr>
        <w:spacing w:before="100" w:after="100"/>
        <w:rPr>
          <w:b w:val="1"/>
          <w:bCs w:val="1"/>
          <w:sz w:val="36"/>
          <w:szCs w:val="36"/>
        </w:rPr>
      </w:pPr>
      <w:r w:rsidRPr="319F6521" w:rsidR="00486B95">
        <w:rPr>
          <w:b w:val="1"/>
          <w:bCs w:val="1"/>
          <w:sz w:val="36"/>
          <w:szCs w:val="36"/>
        </w:rPr>
        <w:t xml:space="preserve">5. Project Management </w:t>
      </w:r>
      <w:r w:rsidRPr="319F6521" w:rsidR="235E6911">
        <w:rPr>
          <w:b w:val="1"/>
          <w:bCs w:val="1"/>
          <w:sz w:val="36"/>
          <w:szCs w:val="36"/>
        </w:rPr>
        <w:t>（Using JIRA）</w:t>
      </w:r>
    </w:p>
    <w:p xmlns:wp14="http://schemas.microsoft.com/office/word/2010/wordml" w:rsidR="00F71CD9" w:rsidRDefault="00486B95" w14:paraId="6E595860" wp14:textId="77777777">
      <w:pPr>
        <w:spacing w:before="100" w:after="100"/>
        <w:rPr>
          <w:b/>
          <w:bCs/>
          <w:sz w:val="27"/>
          <w:szCs w:val="27"/>
        </w:rPr>
      </w:pPr>
      <w:r>
        <w:rPr>
          <w:b/>
          <w:bCs/>
          <w:sz w:val="27"/>
          <w:szCs w:val="27"/>
        </w:rPr>
        <w:t>5.1 JIRA Setup</w:t>
      </w:r>
    </w:p>
    <w:p xmlns:wp14="http://schemas.microsoft.com/office/word/2010/wordml" w:rsidR="00F71CD9" w:rsidRDefault="00486B95" w14:paraId="01542961" wp14:textId="77777777">
      <w:pPr>
        <w:spacing w:before="100" w:after="100"/>
        <w:ind w:left="1080" w:hanging="360"/>
        <w:rPr>
          <w:sz w:val="24"/>
          <w:szCs w:val="24"/>
        </w:rPr>
      </w:pPr>
      <w:r>
        <w:rPr>
          <w:b/>
          <w:bCs/>
          <w:sz w:val="20"/>
          <w:szCs w:val="20"/>
        </w:rPr>
        <w:t xml:space="preserve">· </w:t>
      </w:r>
      <w:r>
        <w:rPr>
          <w:b/>
          <w:bCs/>
          <w:sz w:val="24"/>
          <w:szCs w:val="24"/>
        </w:rPr>
        <w:t>Create Epics: Major project milestones</w:t>
      </w:r>
      <w:r>
        <w:rPr>
          <w:sz w:val="24"/>
          <w:szCs w:val="24"/>
        </w:rPr>
        <w:t xml:space="preserve"> (Database Design, Frontend, Backend, Testing, Deployment).</w:t>
      </w:r>
    </w:p>
    <w:p xmlns:wp14="http://schemas.microsoft.com/office/word/2010/wordml" w:rsidR="00F71CD9" w:rsidP="319F6521" w:rsidRDefault="00486B95" w14:paraId="2DAFC3D4" wp14:textId="1BC2D145">
      <w:pPr>
        <w:spacing w:before="100" w:after="100"/>
        <w:ind w:left="1080" w:hanging="360"/>
        <w:rPr>
          <w:sz w:val="24"/>
          <w:szCs w:val="24"/>
          <w:lang w:val="en-US"/>
        </w:rPr>
      </w:pPr>
      <w:r w:rsidRPr="2BC1B948" w:rsidR="00486B95">
        <w:rPr>
          <w:b w:val="1"/>
          <w:bCs w:val="1"/>
          <w:sz w:val="20"/>
          <w:szCs w:val="20"/>
          <w:lang w:val="en-US"/>
        </w:rPr>
        <w:t xml:space="preserve">· </w:t>
      </w:r>
      <w:r w:rsidRPr="2BC1B948" w:rsidR="00486B95">
        <w:rPr>
          <w:b w:val="1"/>
          <w:bCs w:val="1"/>
          <w:sz w:val="24"/>
          <w:szCs w:val="24"/>
          <w:lang w:val="en-US"/>
        </w:rPr>
        <w:t>Create User Stories: Each feature</w:t>
      </w:r>
      <w:r w:rsidRPr="2BC1B948" w:rsidR="00486B95">
        <w:rPr>
          <w:sz w:val="24"/>
          <w:szCs w:val="24"/>
          <w:lang w:val="en-US"/>
        </w:rPr>
        <w:t xml:space="preserve"> (</w:t>
      </w:r>
      <w:r w:rsidRPr="2BC1B948" w:rsidR="00486B95">
        <w:rPr>
          <w:sz w:val="24"/>
          <w:szCs w:val="24"/>
          <w:lang w:val="en-US"/>
        </w:rPr>
        <w:t>e.g.</w:t>
      </w:r>
      <w:r w:rsidRPr="2BC1B948" w:rsidR="787FEA50">
        <w:rPr>
          <w:sz w:val="24"/>
          <w:szCs w:val="24"/>
          <w:lang w:val="en-US"/>
        </w:rPr>
        <w:t>,</w:t>
      </w:r>
      <w:r w:rsidRPr="2BC1B948" w:rsidR="4096E763">
        <w:rPr>
          <w:sz w:val="24"/>
          <w:szCs w:val="24"/>
          <w:lang w:val="en-US"/>
        </w:rPr>
        <w:t xml:space="preserve"> </w:t>
      </w:r>
      <w:r w:rsidRPr="2BC1B948" w:rsidR="787FEA50">
        <w:rPr>
          <w:sz w:val="24"/>
          <w:szCs w:val="24"/>
          <w:lang w:val="en-US"/>
        </w:rPr>
        <w:t>"</w:t>
      </w:r>
      <w:r w:rsidRPr="2BC1B948" w:rsidR="00486B95">
        <w:rPr>
          <w:sz w:val="24"/>
          <w:szCs w:val="24"/>
          <w:lang w:val="en-US"/>
        </w:rPr>
        <w:t>As</w:t>
      </w:r>
      <w:r w:rsidRPr="2BC1B948" w:rsidR="00486B95">
        <w:rPr>
          <w:sz w:val="24"/>
          <w:szCs w:val="24"/>
          <w:lang w:val="en-US"/>
        </w:rPr>
        <w:t xml:space="preserve"> an admin, I can view all active alerts"). </w:t>
      </w:r>
    </w:p>
    <w:p xmlns:wp14="http://schemas.microsoft.com/office/word/2010/wordml" w:rsidR="00F71CD9" w:rsidRDefault="00486B95" w14:paraId="5D1953C3" wp14:textId="77777777">
      <w:pPr>
        <w:spacing w:before="100" w:after="100"/>
        <w:ind w:left="1080" w:hanging="360"/>
        <w:rPr>
          <w:sz w:val="24"/>
          <w:szCs w:val="24"/>
        </w:rPr>
      </w:pPr>
      <w:r>
        <w:rPr>
          <w:b/>
          <w:bCs/>
          <w:sz w:val="20"/>
          <w:szCs w:val="20"/>
        </w:rPr>
        <w:t xml:space="preserve">· </w:t>
      </w:r>
      <w:r>
        <w:rPr>
          <w:b/>
          <w:bCs/>
          <w:sz w:val="24"/>
          <w:szCs w:val="24"/>
        </w:rPr>
        <w:t>Task Assignments:</w:t>
      </w:r>
      <w:r>
        <w:rPr>
          <w:sz w:val="24"/>
          <w:szCs w:val="24"/>
        </w:rPr>
        <w:t xml:space="preserve"> Assign tickets to developers, testers, UI designers.</w:t>
      </w:r>
    </w:p>
    <w:p xmlns:wp14="http://schemas.microsoft.com/office/word/2010/wordml" w:rsidR="00F71CD9" w:rsidRDefault="00486B95" w14:paraId="4293450B" wp14:textId="77777777">
      <w:pPr>
        <w:spacing w:before="100" w:after="100"/>
        <w:ind w:left="1080" w:hanging="360"/>
        <w:rPr>
          <w:sz w:val="24"/>
          <w:szCs w:val="24"/>
        </w:rPr>
      </w:pPr>
      <w:r>
        <w:rPr>
          <w:b/>
          <w:bCs/>
          <w:sz w:val="20"/>
          <w:szCs w:val="20"/>
        </w:rPr>
        <w:t xml:space="preserve">· </w:t>
      </w:r>
      <w:r>
        <w:rPr>
          <w:b/>
          <w:bCs/>
          <w:sz w:val="24"/>
          <w:szCs w:val="24"/>
        </w:rPr>
        <w:t xml:space="preserve">Sprints Planning: </w:t>
      </w:r>
      <w:r>
        <w:rPr>
          <w:sz w:val="24"/>
          <w:szCs w:val="24"/>
        </w:rPr>
        <w:t>Break down tasks into weekly iterations.</w:t>
      </w:r>
    </w:p>
    <w:p xmlns:wp14="http://schemas.microsoft.com/office/word/2010/wordml" w:rsidR="00F71CD9" w:rsidRDefault="00486B95" w14:paraId="1D3EE93B" wp14:textId="77777777">
      <w:pPr>
        <w:spacing w:before="100" w:after="100"/>
        <w:ind w:left="1080" w:hanging="360"/>
        <w:rPr>
          <w:sz w:val="24"/>
          <w:szCs w:val="24"/>
        </w:rPr>
      </w:pPr>
      <w:r>
        <w:rPr>
          <w:b/>
          <w:bCs/>
          <w:sz w:val="20"/>
          <w:szCs w:val="20"/>
        </w:rPr>
        <w:t xml:space="preserve">· </w:t>
      </w:r>
      <w:r>
        <w:rPr>
          <w:b/>
          <w:bCs/>
          <w:sz w:val="24"/>
          <w:szCs w:val="24"/>
        </w:rPr>
        <w:t>Maintain documentation:</w:t>
      </w:r>
      <w:r>
        <w:rPr>
          <w:sz w:val="24"/>
          <w:szCs w:val="24"/>
        </w:rPr>
        <w:t xml:space="preserve"> for schema revisions and optimization changes.</w:t>
      </w:r>
    </w:p>
    <w:p xmlns:wp14="http://schemas.microsoft.com/office/word/2010/wordml" w:rsidR="00F71CD9" w:rsidRDefault="00486B95" w14:paraId="78A6EF8E" wp14:textId="77777777">
      <w:pPr>
        <w:spacing w:before="100" w:after="100"/>
        <w:rPr>
          <w:b/>
          <w:bCs/>
          <w:sz w:val="27"/>
          <w:szCs w:val="27"/>
        </w:rPr>
      </w:pPr>
      <w:r>
        <w:rPr>
          <w:b/>
          <w:bCs/>
          <w:sz w:val="27"/>
          <w:szCs w:val="27"/>
        </w:rPr>
        <w:t>5.2 Workflow in JIRA</w:t>
      </w:r>
    </w:p>
    <w:p xmlns:wp14="http://schemas.microsoft.com/office/word/2010/wordml" w:rsidR="00F71CD9" w:rsidRDefault="00486B95" w14:paraId="3E7680CB" wp14:textId="77777777">
      <w:pPr>
        <w:spacing w:before="100" w:after="100"/>
        <w:ind w:left="1080" w:hanging="360"/>
        <w:rPr>
          <w:b/>
          <w:bCs/>
          <w:sz w:val="24"/>
          <w:szCs w:val="24"/>
        </w:rPr>
      </w:pPr>
      <w:r>
        <w:rPr>
          <w:b/>
          <w:bCs/>
          <w:sz w:val="20"/>
          <w:szCs w:val="20"/>
        </w:rPr>
        <w:t xml:space="preserve">· </w:t>
      </w:r>
      <w:r>
        <w:rPr>
          <w:b/>
          <w:bCs/>
          <w:sz w:val="24"/>
          <w:szCs w:val="24"/>
        </w:rPr>
        <w:t xml:space="preserve">To-Do </w:t>
      </w:r>
      <w:r>
        <w:rPr>
          <w:rFonts w:ascii="Cardo" w:hAnsi="Cardo" w:eastAsia="Cardo" w:cs="Cardo"/>
          <w:b/>
          <w:bCs/>
          <w:sz w:val="24"/>
          <w:szCs w:val="24"/>
        </w:rPr>
        <w:t xml:space="preserve">→ </w:t>
      </w:r>
      <w:r>
        <w:rPr>
          <w:b/>
          <w:bCs/>
          <w:sz w:val="24"/>
          <w:szCs w:val="24"/>
        </w:rPr>
        <w:t xml:space="preserve">In Progress </w:t>
      </w:r>
      <w:r>
        <w:rPr>
          <w:rFonts w:ascii="Cardo" w:hAnsi="Cardo" w:eastAsia="Cardo" w:cs="Cardo"/>
          <w:b/>
          <w:bCs/>
          <w:sz w:val="24"/>
          <w:szCs w:val="24"/>
        </w:rPr>
        <w:t xml:space="preserve">→ </w:t>
      </w:r>
      <w:r>
        <w:rPr>
          <w:b/>
          <w:bCs/>
          <w:sz w:val="24"/>
          <w:szCs w:val="24"/>
        </w:rPr>
        <w:t xml:space="preserve">Code Review </w:t>
      </w:r>
      <w:r>
        <w:rPr>
          <w:rFonts w:ascii="Cardo" w:hAnsi="Cardo" w:eastAsia="Cardo" w:cs="Cardo"/>
          <w:b/>
          <w:bCs/>
          <w:sz w:val="24"/>
          <w:szCs w:val="24"/>
        </w:rPr>
        <w:t xml:space="preserve">→ </w:t>
      </w:r>
      <w:r>
        <w:rPr>
          <w:b/>
          <w:bCs/>
          <w:sz w:val="24"/>
          <w:szCs w:val="24"/>
        </w:rPr>
        <w:t xml:space="preserve">Testing </w:t>
      </w:r>
      <w:r>
        <w:rPr>
          <w:rFonts w:ascii="Cardo" w:hAnsi="Cardo" w:eastAsia="Cardo" w:cs="Cardo"/>
          <w:b/>
          <w:bCs/>
          <w:sz w:val="24"/>
          <w:szCs w:val="24"/>
        </w:rPr>
        <w:t xml:space="preserve">→ </w:t>
      </w:r>
      <w:r>
        <w:rPr>
          <w:b/>
          <w:bCs/>
          <w:sz w:val="24"/>
          <w:szCs w:val="24"/>
        </w:rPr>
        <w:t>Deployment.</w:t>
      </w:r>
    </w:p>
    <w:p xmlns:wp14="http://schemas.microsoft.com/office/word/2010/wordml" w:rsidR="00F71CD9" w:rsidRDefault="00486B95" w14:paraId="72F24AB5" wp14:textId="77777777">
      <w:pPr>
        <w:spacing w:before="100" w:after="100"/>
        <w:ind w:left="1080" w:hanging="360"/>
        <w:rPr>
          <w:sz w:val="24"/>
          <w:szCs w:val="24"/>
        </w:rPr>
      </w:pPr>
      <w:r>
        <w:rPr>
          <w:b/>
          <w:bCs/>
          <w:sz w:val="20"/>
          <w:szCs w:val="20"/>
        </w:rPr>
        <w:t xml:space="preserve">· </w:t>
      </w:r>
      <w:r>
        <w:rPr>
          <w:sz w:val="24"/>
          <w:szCs w:val="24"/>
        </w:rPr>
        <w:t>Daily Scrum Meetings for progress tracking.</w:t>
      </w:r>
    </w:p>
    <w:p xmlns:wp14="http://schemas.microsoft.com/office/word/2010/wordml" w:rsidR="00F71CD9" w:rsidRDefault="00486B95" w14:paraId="1EA40EC5" wp14:textId="77777777">
      <w:pPr>
        <w:spacing w:before="100" w:after="100"/>
        <w:ind w:left="1080" w:hanging="360"/>
        <w:rPr>
          <w:b/>
          <w:bCs/>
          <w:sz w:val="24"/>
          <w:szCs w:val="24"/>
        </w:rPr>
      </w:pPr>
      <w:r>
        <w:rPr>
          <w:b/>
          <w:bCs/>
          <w:sz w:val="20"/>
          <w:szCs w:val="20"/>
        </w:rPr>
        <w:t xml:space="preserve">· </w:t>
      </w:r>
      <w:r>
        <w:rPr>
          <w:sz w:val="24"/>
          <w:szCs w:val="24"/>
        </w:rPr>
        <w:t>Bug Tracking &amp; Fixes documented within</w:t>
      </w:r>
      <w:r>
        <w:rPr>
          <w:b/>
          <w:bCs/>
          <w:sz w:val="24"/>
          <w:szCs w:val="24"/>
        </w:rPr>
        <w:t xml:space="preserve"> JIRA.</w:t>
      </w:r>
    </w:p>
    <w:p xmlns:wp14="http://schemas.microsoft.com/office/word/2010/wordml" w:rsidR="00F71CD9" w:rsidRDefault="00486B95" w14:paraId="6BBC9F7A" wp14:textId="77777777">
      <w:pPr>
        <w:spacing w:before="100" w:after="100"/>
        <w:ind w:left="1080" w:hanging="360"/>
        <w:rPr>
          <w:sz w:val="24"/>
          <w:szCs w:val="24"/>
        </w:rPr>
      </w:pPr>
      <w:r>
        <w:rPr>
          <w:b/>
          <w:bCs/>
          <w:sz w:val="20"/>
          <w:szCs w:val="20"/>
        </w:rPr>
        <w:t xml:space="preserve">· </w:t>
      </w:r>
      <w:r>
        <w:rPr>
          <w:sz w:val="24"/>
          <w:szCs w:val="24"/>
        </w:rPr>
        <w:t>Performance improvement tasks tracked separately.</w:t>
      </w:r>
    </w:p>
    <w:p xmlns:wp14="http://schemas.microsoft.com/office/word/2010/wordml" w:rsidR="00F71CD9" w:rsidRDefault="00486B95" w14:paraId="47332829" wp14:textId="77777777">
      <w:pPr>
        <w:spacing w:before="100" w:after="100"/>
        <w:rPr>
          <w:b/>
          <w:bCs/>
          <w:sz w:val="36"/>
          <w:szCs w:val="36"/>
        </w:rPr>
      </w:pPr>
      <w:r>
        <w:rPr>
          <w:b/>
          <w:bCs/>
          <w:sz w:val="36"/>
          <w:szCs w:val="36"/>
        </w:rPr>
        <w:t>6. Tools &amp; Frameworks</w:t>
      </w:r>
    </w:p>
    <w:p xmlns:wp14="http://schemas.microsoft.com/office/word/2010/wordml" w:rsidR="00F71CD9" w:rsidRDefault="00486B95" w14:paraId="355D86E9" wp14:textId="77777777">
      <w:pPr>
        <w:spacing w:before="100" w:after="100"/>
        <w:rPr>
          <w:b/>
          <w:bCs/>
          <w:sz w:val="27"/>
          <w:szCs w:val="27"/>
        </w:rPr>
      </w:pPr>
      <w:r>
        <w:rPr>
          <w:b/>
          <w:bCs/>
          <w:sz w:val="27"/>
          <w:szCs w:val="27"/>
        </w:rPr>
        <w:t>6.1 Database Tools</w:t>
      </w:r>
    </w:p>
    <w:p xmlns:wp14="http://schemas.microsoft.com/office/word/2010/wordml" w:rsidR="00F71CD9" w:rsidRDefault="00486B95" w14:paraId="0DAB0B35" wp14:textId="6E3811A0">
      <w:pPr>
        <w:spacing w:before="100" w:after="100"/>
        <w:ind w:left="1080" w:hanging="360"/>
        <w:rPr>
          <w:b w:val="1"/>
          <w:bCs w:val="1"/>
          <w:sz w:val="24"/>
          <w:szCs w:val="24"/>
        </w:rPr>
      </w:pPr>
      <w:r w:rsidRPr="319F6521" w:rsidR="00486B95">
        <w:rPr>
          <w:b w:val="1"/>
          <w:bCs w:val="1"/>
          <w:sz w:val="20"/>
          <w:szCs w:val="20"/>
        </w:rPr>
        <w:t xml:space="preserve">· </w:t>
      </w:r>
      <w:r w:rsidRPr="319F6521" w:rsidR="00486B95">
        <w:rPr>
          <w:sz w:val="24"/>
          <w:szCs w:val="24"/>
        </w:rPr>
        <w:t xml:space="preserve">PostgreSQL </w:t>
      </w:r>
      <w:r w:rsidRPr="319F6521" w:rsidR="1C6E1722">
        <w:rPr>
          <w:b w:val="1"/>
          <w:bCs w:val="1"/>
          <w:sz w:val="24"/>
          <w:szCs w:val="24"/>
        </w:rPr>
        <w:t>（Relational DB）</w:t>
      </w:r>
    </w:p>
    <w:p xmlns:wp14="http://schemas.microsoft.com/office/word/2010/wordml" w:rsidR="00F71CD9" w:rsidRDefault="00486B95" w14:paraId="77689338" wp14:textId="77777777">
      <w:pPr>
        <w:spacing w:before="100" w:after="100"/>
        <w:rPr>
          <w:b/>
          <w:bCs/>
          <w:sz w:val="27"/>
          <w:szCs w:val="27"/>
        </w:rPr>
      </w:pPr>
      <w:r>
        <w:rPr>
          <w:b/>
          <w:bCs/>
          <w:sz w:val="27"/>
          <w:szCs w:val="27"/>
        </w:rPr>
        <w:t>6.2 Backend Frameworks</w:t>
      </w:r>
    </w:p>
    <w:p xmlns:wp14="http://schemas.microsoft.com/office/word/2010/wordml" w:rsidR="00F71CD9" w:rsidRDefault="00486B95" w14:paraId="79D5F927" wp14:textId="3736E24A">
      <w:pPr>
        <w:spacing w:before="100" w:after="100"/>
        <w:ind w:left="1080" w:hanging="360"/>
        <w:rPr>
          <w:b w:val="1"/>
          <w:bCs w:val="1"/>
          <w:sz w:val="24"/>
          <w:szCs w:val="24"/>
        </w:rPr>
      </w:pPr>
      <w:r w:rsidRPr="319F6521" w:rsidR="00486B95">
        <w:rPr>
          <w:b w:val="1"/>
          <w:bCs w:val="1"/>
          <w:sz w:val="20"/>
          <w:szCs w:val="20"/>
        </w:rPr>
        <w:t xml:space="preserve">· </w:t>
      </w:r>
      <w:r w:rsidRPr="319F6521" w:rsidR="00486B95">
        <w:rPr>
          <w:sz w:val="24"/>
          <w:szCs w:val="24"/>
        </w:rPr>
        <w:t xml:space="preserve">Node.js </w:t>
      </w:r>
      <w:r w:rsidRPr="319F6521" w:rsidR="53D14A99">
        <w:rPr>
          <w:b w:val="1"/>
          <w:bCs w:val="1"/>
          <w:sz w:val="24"/>
          <w:szCs w:val="24"/>
        </w:rPr>
        <w:t>（Express.js）</w:t>
      </w:r>
      <w:r w:rsidRPr="319F6521" w:rsidR="00486B95">
        <w:rPr>
          <w:b w:val="1"/>
          <w:bCs w:val="1"/>
          <w:sz w:val="24"/>
          <w:szCs w:val="24"/>
        </w:rPr>
        <w:t xml:space="preserve"> OR</w:t>
      </w:r>
      <w:r w:rsidRPr="319F6521" w:rsidR="00486B95">
        <w:rPr>
          <w:sz w:val="24"/>
          <w:szCs w:val="24"/>
        </w:rPr>
        <w:t xml:space="preserve"> Django</w:t>
      </w:r>
      <w:r w:rsidRPr="319F6521" w:rsidR="00486B95">
        <w:rPr>
          <w:b w:val="1"/>
          <w:bCs w:val="1"/>
          <w:sz w:val="24"/>
          <w:szCs w:val="24"/>
        </w:rPr>
        <w:t xml:space="preserve"> </w:t>
      </w:r>
      <w:r w:rsidRPr="319F6521" w:rsidR="7394A0AE">
        <w:rPr>
          <w:b w:val="1"/>
          <w:bCs w:val="1"/>
          <w:sz w:val="24"/>
          <w:szCs w:val="24"/>
        </w:rPr>
        <w:t>（Python）</w:t>
      </w:r>
    </w:p>
    <w:p xmlns:wp14="http://schemas.microsoft.com/office/word/2010/wordml" w:rsidR="00F71CD9" w:rsidRDefault="00486B95" w14:paraId="203FC952" wp14:textId="77777777">
      <w:pPr>
        <w:spacing w:before="100" w:after="100"/>
        <w:ind w:left="1080" w:hanging="360"/>
        <w:rPr>
          <w:sz w:val="24"/>
          <w:szCs w:val="24"/>
        </w:rPr>
      </w:pPr>
      <w:r>
        <w:rPr>
          <w:b/>
          <w:bCs/>
          <w:sz w:val="20"/>
          <w:szCs w:val="20"/>
        </w:rPr>
        <w:t xml:space="preserve">· </w:t>
      </w:r>
      <w:r>
        <w:rPr>
          <w:sz w:val="24"/>
          <w:szCs w:val="24"/>
        </w:rPr>
        <w:t>RESTful API Development</w:t>
      </w:r>
    </w:p>
    <w:p xmlns:wp14="http://schemas.microsoft.com/office/word/2010/wordml" w:rsidR="00F71CD9" w:rsidRDefault="00486B95" w14:paraId="788619AD" wp14:textId="77777777">
      <w:pPr>
        <w:spacing w:before="100" w:after="100"/>
        <w:rPr>
          <w:b/>
          <w:bCs/>
          <w:sz w:val="27"/>
          <w:szCs w:val="27"/>
        </w:rPr>
      </w:pPr>
      <w:r>
        <w:rPr>
          <w:b/>
          <w:bCs/>
          <w:sz w:val="27"/>
          <w:szCs w:val="27"/>
        </w:rPr>
        <w:t>6.3 Frontend Frameworks</w:t>
      </w:r>
    </w:p>
    <w:p xmlns:wp14="http://schemas.microsoft.com/office/word/2010/wordml" w:rsidR="00F71CD9" w:rsidRDefault="00486B95" w14:paraId="66B060BA" wp14:textId="24E7AAA1">
      <w:pPr>
        <w:spacing w:before="100" w:after="100"/>
        <w:ind w:left="1080" w:hanging="360"/>
        <w:rPr>
          <w:b w:val="1"/>
          <w:bCs w:val="1"/>
          <w:sz w:val="24"/>
          <w:szCs w:val="24"/>
        </w:rPr>
      </w:pPr>
      <w:r w:rsidRPr="319F6521" w:rsidR="00486B95">
        <w:rPr>
          <w:b w:val="1"/>
          <w:bCs w:val="1"/>
          <w:sz w:val="20"/>
          <w:szCs w:val="20"/>
        </w:rPr>
        <w:t xml:space="preserve">· </w:t>
      </w:r>
      <w:r w:rsidRPr="319F6521" w:rsidR="00486B95">
        <w:rPr>
          <w:sz w:val="24"/>
          <w:szCs w:val="24"/>
        </w:rPr>
        <w:t>React.js / Angular</w:t>
      </w:r>
      <w:r w:rsidRPr="319F6521" w:rsidR="00486B95">
        <w:rPr>
          <w:b w:val="1"/>
          <w:bCs w:val="1"/>
          <w:sz w:val="24"/>
          <w:szCs w:val="24"/>
        </w:rPr>
        <w:t xml:space="preserve"> </w:t>
      </w:r>
      <w:r w:rsidRPr="319F6521" w:rsidR="1AB1798D">
        <w:rPr>
          <w:b w:val="1"/>
          <w:bCs w:val="1"/>
          <w:sz w:val="24"/>
          <w:szCs w:val="24"/>
        </w:rPr>
        <w:t>（For UI）</w:t>
      </w:r>
    </w:p>
    <w:p xmlns:wp14="http://schemas.microsoft.com/office/word/2010/wordml" w:rsidR="00F71CD9" w:rsidRDefault="00486B95" w14:paraId="075AC99B" wp14:textId="57842846">
      <w:pPr>
        <w:spacing w:before="100" w:after="100"/>
        <w:ind w:left="1080" w:hanging="360"/>
        <w:rPr>
          <w:b w:val="1"/>
          <w:bCs w:val="1"/>
          <w:sz w:val="24"/>
          <w:szCs w:val="24"/>
        </w:rPr>
      </w:pPr>
      <w:r w:rsidRPr="319F6521" w:rsidR="00486B95">
        <w:rPr>
          <w:b w:val="1"/>
          <w:bCs w:val="1"/>
          <w:sz w:val="20"/>
          <w:szCs w:val="20"/>
        </w:rPr>
        <w:t xml:space="preserve">· </w:t>
      </w:r>
      <w:r w:rsidRPr="319F6521" w:rsidR="00486B95">
        <w:rPr>
          <w:sz w:val="24"/>
          <w:szCs w:val="24"/>
        </w:rPr>
        <w:t xml:space="preserve">Bootstrap / Tailwind CSS </w:t>
      </w:r>
      <w:r w:rsidRPr="319F6521" w:rsidR="53130A23">
        <w:rPr>
          <w:b w:val="1"/>
          <w:bCs w:val="1"/>
          <w:sz w:val="24"/>
          <w:szCs w:val="24"/>
        </w:rPr>
        <w:t>（For styling）</w:t>
      </w:r>
    </w:p>
    <w:p xmlns:wp14="http://schemas.microsoft.com/office/word/2010/wordml" w:rsidR="00F71CD9" w:rsidRDefault="00486B95" w14:paraId="22725876" wp14:textId="77777777">
      <w:pPr>
        <w:spacing w:before="100" w:after="100"/>
        <w:rPr>
          <w:b/>
          <w:bCs/>
          <w:sz w:val="27"/>
          <w:szCs w:val="27"/>
        </w:rPr>
      </w:pPr>
      <w:r>
        <w:rPr>
          <w:b/>
          <w:bCs/>
          <w:sz w:val="27"/>
          <w:szCs w:val="27"/>
        </w:rPr>
        <w:t>6.4 Deployment &amp; Monitoring</w:t>
      </w:r>
    </w:p>
    <w:p xmlns:wp14="http://schemas.microsoft.com/office/word/2010/wordml" w:rsidR="00F71CD9" w:rsidRDefault="00486B95" w14:paraId="6D5D8413" wp14:textId="41895BEA">
      <w:pPr>
        <w:spacing w:before="100" w:after="100"/>
        <w:ind w:left="1080" w:hanging="360"/>
        <w:rPr>
          <w:b w:val="1"/>
          <w:bCs w:val="1"/>
          <w:sz w:val="24"/>
          <w:szCs w:val="24"/>
        </w:rPr>
      </w:pPr>
      <w:r w:rsidRPr="319F6521" w:rsidR="00486B95">
        <w:rPr>
          <w:b w:val="1"/>
          <w:bCs w:val="1"/>
          <w:sz w:val="20"/>
          <w:szCs w:val="20"/>
        </w:rPr>
        <w:t xml:space="preserve">· </w:t>
      </w:r>
      <w:r w:rsidRPr="319F6521" w:rsidR="00486B95">
        <w:rPr>
          <w:sz w:val="24"/>
          <w:szCs w:val="24"/>
        </w:rPr>
        <w:t>AWS / Firebase</w:t>
      </w:r>
      <w:r w:rsidRPr="319F6521" w:rsidR="00486B95">
        <w:rPr>
          <w:b w:val="1"/>
          <w:bCs w:val="1"/>
          <w:sz w:val="24"/>
          <w:szCs w:val="24"/>
        </w:rPr>
        <w:t xml:space="preserve"> </w:t>
      </w:r>
      <w:r w:rsidRPr="319F6521" w:rsidR="1BA0BF8A">
        <w:rPr>
          <w:b w:val="1"/>
          <w:bCs w:val="1"/>
          <w:sz w:val="24"/>
          <w:szCs w:val="24"/>
        </w:rPr>
        <w:t>（Cloud Hosting）</w:t>
      </w:r>
    </w:p>
    <w:p xmlns:wp14="http://schemas.microsoft.com/office/word/2010/wordml" w:rsidR="00F71CD9" w:rsidRDefault="00486B95" w14:paraId="6DD98AB5" wp14:textId="4CB7962B">
      <w:pPr>
        <w:spacing w:before="100" w:after="100"/>
        <w:ind w:left="1080" w:hanging="360"/>
        <w:rPr>
          <w:b w:val="1"/>
          <w:bCs w:val="1"/>
          <w:sz w:val="24"/>
          <w:szCs w:val="24"/>
        </w:rPr>
      </w:pPr>
      <w:r w:rsidRPr="319F6521" w:rsidR="00486B95">
        <w:rPr>
          <w:b w:val="1"/>
          <w:bCs w:val="1"/>
          <w:sz w:val="20"/>
          <w:szCs w:val="20"/>
        </w:rPr>
        <w:t xml:space="preserve">· </w:t>
      </w:r>
      <w:r w:rsidRPr="319F6521" w:rsidR="00486B95">
        <w:rPr>
          <w:sz w:val="24"/>
          <w:szCs w:val="24"/>
        </w:rPr>
        <w:t xml:space="preserve">JIRA </w:t>
      </w:r>
      <w:r w:rsidRPr="319F6521" w:rsidR="54F91922">
        <w:rPr>
          <w:b w:val="1"/>
          <w:bCs w:val="1"/>
          <w:sz w:val="24"/>
          <w:szCs w:val="24"/>
        </w:rPr>
        <w:t>（Project Management &amp; Issue Tracking）</w:t>
      </w:r>
    </w:p>
    <w:p xmlns:wp14="http://schemas.microsoft.com/office/word/2010/wordml" w:rsidR="00F71CD9" w:rsidRDefault="00486B95" w14:paraId="70F6A3D1" wp14:textId="4308544C">
      <w:pPr>
        <w:spacing w:before="100" w:after="100"/>
        <w:ind w:left="1080" w:hanging="360"/>
        <w:rPr>
          <w:b w:val="1"/>
          <w:bCs w:val="1"/>
          <w:sz w:val="24"/>
          <w:szCs w:val="24"/>
        </w:rPr>
      </w:pPr>
      <w:r w:rsidRPr="319F6521" w:rsidR="00486B95">
        <w:rPr>
          <w:b w:val="1"/>
          <w:bCs w:val="1"/>
          <w:sz w:val="20"/>
          <w:szCs w:val="20"/>
        </w:rPr>
        <w:t xml:space="preserve">· </w:t>
      </w:r>
      <w:r w:rsidRPr="319F6521" w:rsidR="00486B95">
        <w:rPr>
          <w:sz w:val="24"/>
          <w:szCs w:val="24"/>
        </w:rPr>
        <w:t xml:space="preserve">Docker / Kubernetes </w:t>
      </w:r>
      <w:r w:rsidRPr="319F6521" w:rsidR="5D9C362E">
        <w:rPr>
          <w:b w:val="1"/>
          <w:bCs w:val="1"/>
          <w:sz w:val="24"/>
          <w:szCs w:val="24"/>
        </w:rPr>
        <w:t>（For containerization &amp; scaling）</w:t>
      </w:r>
    </w:p>
    <w:p xmlns:wp14="http://schemas.microsoft.com/office/word/2010/wordml" w:rsidR="00F71CD9" w:rsidRDefault="00486B95" w14:paraId="16A1F5A8" wp14:textId="77777777">
      <w:pPr>
        <w:spacing w:before="100" w:after="100"/>
        <w:rPr>
          <w:b/>
          <w:bCs/>
          <w:sz w:val="36"/>
          <w:szCs w:val="36"/>
        </w:rPr>
      </w:pPr>
      <w:r>
        <w:rPr>
          <w:b/>
          <w:bCs/>
          <w:sz w:val="36"/>
          <w:szCs w:val="36"/>
        </w:rPr>
        <w:t>7. Conclusion</w:t>
      </w:r>
    </w:p>
    <w:p xmlns:wp14="http://schemas.microsoft.com/office/word/2010/wordml" w:rsidR="00F71CD9" w:rsidRDefault="00486B95" w14:paraId="683BFF8C" wp14:textId="77777777">
      <w:pPr>
        <w:spacing w:before="100" w:after="100"/>
        <w:rPr>
          <w:sz w:val="24"/>
          <w:szCs w:val="24"/>
        </w:rPr>
      </w:pPr>
      <w:r>
        <w:rPr>
          <w:sz w:val="24"/>
          <w:szCs w:val="24"/>
        </w:rPr>
        <w:t xml:space="preserve">Drone Surveillance &amp; Intelligence System provides a structured, scalable, secure, and high-performance solution for managing drone-based monitoring operations. By incorporating advanced relational modeling, normalization, indexing, partitioning, transaction management, and analytical reporting, the project demonstrates strong database engineering principles. Using JIRA for agile project management, this roadmap ensures systematic development and positions the system for future expansion toward intelligent, </w:t>
      </w:r>
      <w:r>
        <w:rPr>
          <w:sz w:val="24"/>
          <w:szCs w:val="24"/>
        </w:rPr>
        <w:t>AI-integrated surveillance ecosystems.</w:t>
      </w:r>
    </w:p>
    <w:p xmlns:wp14="http://schemas.microsoft.com/office/word/2010/wordml" w:rsidR="00F71CD9" w:rsidRDefault="00F71CD9" w14:paraId="72A3D3EC" wp14:textId="77777777">
      <w:pPr>
        <w:spacing w:before="100" w:after="100"/>
        <w:rPr>
          <w:b/>
          <w:bCs/>
          <w:sz w:val="36"/>
          <w:szCs w:val="36"/>
        </w:rPr>
      </w:pPr>
    </w:p>
    <w:p xmlns:wp14="http://schemas.microsoft.com/office/word/2010/wordml" w:rsidR="00F71CD9" w:rsidRDefault="00F71CD9" w14:paraId="0D0B940D" wp14:textId="77777777"/>
    <w:sectPr w:rsidR="00F71CD9">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71CD9" w:rsidRDefault="00486B95" w14:paraId="44EAFD9C" wp14:textId="77777777">
      <w:pPr>
        <w:spacing w:line="240" w:lineRule="auto"/>
      </w:pPr>
      <w:r>
        <w:separator/>
      </w:r>
    </w:p>
  </w:endnote>
  <w:endnote w:type="continuationSeparator" w:id="0">
    <w:p xmlns:wp14="http://schemas.microsoft.com/office/word/2010/wordml" w:rsidR="00F71CD9" w:rsidRDefault="00486B95" w14:paraId="4B94D5A5"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4B404830-9574-4438-9064-6A8EE06A188F}" w:subsetted="1" r:id="rId1"/>
  </w:font>
  <w:font w:name="Cardo">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w:fontKey="{CBD726BC-E538-4AD1-AC08-0F9F262D6CBB}" r:id="rId2"/>
  </w:font>
  <w:font w:name="Cambria">
    <w:panose1 w:val="02040503050406030204"/>
    <w:charset w:val="00"/>
    <w:family w:val="roman"/>
    <w:pitch w:val="variable"/>
    <w:sig w:usb0="E00006FF" w:usb1="420024FF" w:usb2="02000000" w:usb3="00000000" w:csb0="0000019F" w:csb1="00000000"/>
    <w:embedRegular w:fontKey="{F2C7C021-EAE5-4CEA-8E86-651E97BCD9F9}" r:id="rI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71CD9" w:rsidRDefault="00486B95" w14:paraId="0E27B00A" wp14:textId="77777777">
      <w:r>
        <w:separator/>
      </w:r>
    </w:p>
  </w:footnote>
  <w:footnote w:type="continuationSeparator" w:id="0">
    <w:p xmlns:wp14="http://schemas.microsoft.com/office/word/2010/wordml" w:rsidR="00F71CD9" w:rsidRDefault="00486B95" w14:paraId="60061E4C"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CF092B84"/>
    <w:multiLevelType w:val="multilevel"/>
    <w:tmpl w:val="CF092B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053208E"/>
    <w:multiLevelType w:val="multilevel"/>
    <w:tmpl w:val="005320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9ADCABA"/>
    <w:multiLevelType w:val="multilevel"/>
    <w:tmpl w:val="59ADCA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7038501">
    <w:abstractNumId w:val="2"/>
  </w:num>
  <w:num w:numId="2" w16cid:durableId="1166475298">
    <w:abstractNumId w:val="1"/>
  </w:num>
  <w:num w:numId="3" w16cid:durableId="1440030826">
    <w:abstractNumId w:val="3"/>
  </w:num>
  <w:num w:numId="4" w16cid:durableId="186636349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CD9"/>
    <w:rsid w:val="00486B95"/>
    <w:rsid w:val="00BC7D91"/>
    <w:rsid w:val="00F71CD9"/>
    <w:rsid w:val="0150C7D9"/>
    <w:rsid w:val="14A40C93"/>
    <w:rsid w:val="15DA4B27"/>
    <w:rsid w:val="1AB1798D"/>
    <w:rsid w:val="1BA0BF8A"/>
    <w:rsid w:val="1C6E1722"/>
    <w:rsid w:val="1CF1546B"/>
    <w:rsid w:val="235E6911"/>
    <w:rsid w:val="25EF73C9"/>
    <w:rsid w:val="2BC1B948"/>
    <w:rsid w:val="319F6521"/>
    <w:rsid w:val="39010266"/>
    <w:rsid w:val="3AFCFC1B"/>
    <w:rsid w:val="4096E763"/>
    <w:rsid w:val="47B86A37"/>
    <w:rsid w:val="519303A4"/>
    <w:rsid w:val="53130A23"/>
    <w:rsid w:val="53D14A99"/>
    <w:rsid w:val="54F91922"/>
    <w:rsid w:val="5B38287F"/>
    <w:rsid w:val="5D2EF59A"/>
    <w:rsid w:val="5D9C362E"/>
    <w:rsid w:val="5DFA0214"/>
    <w:rsid w:val="689CBE8B"/>
    <w:rsid w:val="68B4D943"/>
    <w:rsid w:val="6DDA57BF"/>
    <w:rsid w:val="72B36F65"/>
    <w:rsid w:val="7394A0AE"/>
    <w:rsid w:val="7653D4F0"/>
    <w:rsid w:val="787FEA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6ADC30"/>
  <w15:docId w15:val="{A4C0F508-6C5B-43E8-B27F-CDD1EBC6CC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ja-JP" w:bidi="ar-SA"/>
      </w:rPr>
    </w:rPrDefault>
    <w:pPrDefault/>
  </w:docDefaults>
  <w:latentStyles w:defLockedState="0" w:defUIPriority="0" w:defSemiHidden="0" w:defUnhideWhenUsed="0" w:defQFormat="0" w:count="376">
    <w:lsdException w:name="heading 3"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pPr>
      <w:spacing w:line="276" w:lineRule="auto"/>
    </w:pPr>
    <w:rPr>
      <w:sz w:val="22"/>
      <w:szCs w:val="22"/>
      <w:lang w:val="zh-C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styleId="TableNormal0" w:customStyle="1">
    <w:name w:val="TableNormal"/>
    <w:tblPr>
      <w:tblCellMar>
        <w:top w:w="100" w:type="dxa"/>
        <w:left w:w="100" w:type="dxa"/>
        <w:bottom w:w="100" w:type="dxa"/>
        <w:right w:w="100" w:type="dxa"/>
      </w:tblCellMar>
    </w:tblPr>
  </w:style>
  <w:style w:type="table" w:styleId="Style10" w:customStyle="1">
    <w:name w:val="_Style 10"/>
    <w:basedOn w:val="TableNormal0"/>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FAFEB90FFD1F4DB0A8DE5ED7D9B277" ma:contentTypeVersion="11" ma:contentTypeDescription="Create a new document." ma:contentTypeScope="" ma:versionID="e6ca6a1654da1d6f6521a3d9e8ed457b">
  <xsd:schema xmlns:xsd="http://www.w3.org/2001/XMLSchema" xmlns:xs="http://www.w3.org/2001/XMLSchema" xmlns:p="http://schemas.microsoft.com/office/2006/metadata/properties" xmlns:ns2="9416d77f-9c0f-4f52-ab5a-3e9a35ef4d5b" xmlns:ns3="1adcb6d2-7866-49fe-9ce5-353e30302d87" targetNamespace="http://schemas.microsoft.com/office/2006/metadata/properties" ma:root="true" ma:fieldsID="fdb9db9d103f71c18f9e0c3d1768ab58" ns2:_="" ns3:_="">
    <xsd:import namespace="9416d77f-9c0f-4f52-ab5a-3e9a35ef4d5b"/>
    <xsd:import namespace="1adcb6d2-7866-49fe-9ce5-353e30302d8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6d77f-9c0f-4f52-ab5a-3e9a35ef4d5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dcb6d2-7866-49fe-9ce5-353e30302d8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cbdc61b-ce7c-46ac-b059-10d6a41778d0}" ma:internalName="TaxCatchAll" ma:showField="CatchAllData" ma:web="1adcb6d2-7866-49fe-9ce5-353e30302d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16d77f-9c0f-4f52-ab5a-3e9a35ef4d5b">
      <Terms xmlns="http://schemas.microsoft.com/office/infopath/2007/PartnerControls"/>
    </lcf76f155ced4ddcb4097134ff3c332f>
    <ReferenceId xmlns="9416d77f-9c0f-4f52-ab5a-3e9a35ef4d5b" xsi:nil="true"/>
    <TaxCatchAll xmlns="1adcb6d2-7866-49fe-9ce5-353e30302d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124482-93B4-4E5E-BDA3-268DB82FDC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6d77f-9c0f-4f52-ab5a-3e9a35ef4d5b"/>
    <ds:schemaRef ds:uri="1adcb6d2-7866-49fe-9ce5-353e30302d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CDD9AE-124E-4242-85E6-481B305965AE}">
  <ds:schemaRefs>
    <ds:schemaRef ds:uri="http://schemas.microsoft.com/office/2006/metadata/properties"/>
    <ds:schemaRef ds:uri="http://schemas.microsoft.com/office/infopath/2007/PartnerControls"/>
    <ds:schemaRef ds:uri="9416d77f-9c0f-4f52-ab5a-3e9a35ef4d5b"/>
    <ds:schemaRef ds:uri="1adcb6d2-7866-49fe-9ce5-353e30302d87"/>
  </ds:schemaRefs>
</ds:datastoreItem>
</file>

<file path=customXml/itemProps3.xml><?xml version="1.0" encoding="utf-8"?>
<ds:datastoreItem xmlns:ds="http://schemas.openxmlformats.org/officeDocument/2006/customXml" ds:itemID="{24524A95-AF93-41D1-A6D8-66F03E5AFDE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MicroZaib</dc:creator>
  <lastModifiedBy>u2024453</lastModifiedBy>
  <revision>4</revision>
  <dcterms:created xsi:type="dcterms:W3CDTF">2026-03-03T18:17:00.0000000Z</dcterms:created>
  <dcterms:modified xsi:type="dcterms:W3CDTF">2026-03-03T18:19:28.3219370Z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E4B7ED00409745D28FEEFE98F09CCCB0_13</vt:lpwstr>
  </property>
  <property fmtid="{D5CDD505-2E9C-101B-9397-08002B2CF9AE}" pid="4" name="ContentTypeId">
    <vt:lpwstr>0x010100E6FAFEB90FFD1F4DB0A8DE5ED7D9B277</vt:lpwstr>
  </property>
  <property fmtid="{D5CDD505-2E9C-101B-9397-08002B2CF9AE}" pid="5" name="MediaServiceImageTags">
    <vt:lpwstr/>
  </property>
</Properties>
</file>